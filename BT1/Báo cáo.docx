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hd w:val="clear" w:fill="FFFFFF"/>
        <w:spacing w:line="276" w:lineRule="auto"/>
        <w:rPr>
          <w:rFonts w:hint="default" w:ascii="Times New Roman" w:hAnsi="Times New Roman" w:eastAsia="Times New Roman" w:cs="Times New Roman"/>
          <w:sz w:val="28"/>
          <w:szCs w:val="28"/>
          <w:highlight w:val="white"/>
        </w:rPr>
      </w:pPr>
    </w:p>
    <w:p w14:paraId="00000002">
      <w:pPr>
        <w:shd w:val="clear" w:fill="FFFFFF"/>
        <w:spacing w:after="160" w:line="360" w:lineRule="auto"/>
        <w:jc w:val="center"/>
        <w:rPr>
          <w:rFonts w:hint="default" w:ascii="Times New Roman" w:hAnsi="Times New Roman" w:eastAsia="Times New Roman" w:cs="Times New Roman"/>
          <w:sz w:val="28"/>
          <w:szCs w:val="28"/>
          <w:highlight w:val="white"/>
        </w:rPr>
      </w:pPr>
      <w:bookmarkStart w:id="0" w:name="_oegh6rl72gqw" w:colFirst="0" w:colLast="0"/>
      <w:r>
        <w:rPr>
          <w:rFonts w:hint="default" w:ascii="Times New Roman" w:hAnsi="Times New Roman" w:eastAsia="Times New Roman" w:cs="Times New Roman"/>
          <w:sz w:val="28"/>
          <w:szCs w:val="28"/>
          <w:highlight w:val="white"/>
          <w:rtl w:val="0"/>
        </w:rPr>
        <w:t>ỦY BAN NHÂN DÂN</w:t>
      </w:r>
    </w:p>
    <w:p w14:paraId="00000003">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THÀNH PHỐ HỒ CHÍ MINH</w:t>
      </w:r>
    </w:p>
    <w:p w14:paraId="00000004">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b/>
          <w:bCs/>
          <w:sz w:val="28"/>
          <w:szCs w:val="28"/>
          <w:highlight w:val="white"/>
          <w:rtl w:val="0"/>
        </w:rPr>
        <w:t>TRƯỜNG ĐẠI HỌC SÀI GÒN</w:t>
      </w:r>
    </w:p>
    <w:p w14:paraId="00000005">
      <w:pPr>
        <w:shd w:val="clear" w:fill="FFFFFF"/>
        <w:spacing w:after="160" w:line="360" w:lineRule="auto"/>
        <w:jc w:val="center"/>
        <w:rPr>
          <w:rFonts w:hint="default" w:ascii="Times New Roman" w:hAnsi="Times New Roman" w:eastAsia="Times New Roman" w:cs="Times New Roman"/>
          <w:sz w:val="28"/>
          <w:szCs w:val="28"/>
          <w:highlight w:val="white"/>
        </w:rPr>
      </w:pPr>
    </w:p>
    <w:p w14:paraId="00000006">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Pr>
        <w:drawing>
          <wp:inline distT="0" distB="0" distL="0" distR="0">
            <wp:extent cx="1569720" cy="1569720"/>
            <wp:effectExtent l="0" t="0" r="0" b="0"/>
            <wp:docPr id="1"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blue button with white text&#10;&#10;AI-generated content may be incorrect."/>
                    <pic:cNvPicPr preferRelativeResize="0"/>
                  </pic:nvPicPr>
                  <pic:blipFill>
                    <a:blip r:embed="rId6"/>
                    <a:srcRect/>
                    <a:stretch>
                      <a:fillRect/>
                    </a:stretch>
                  </pic:blipFill>
                  <pic:spPr>
                    <a:xfrm>
                      <a:off x="0" y="0"/>
                      <a:ext cx="1569720" cy="1569720"/>
                    </a:xfrm>
                    <a:prstGeom prst="rect">
                      <a:avLst/>
                    </a:prstGeom>
                  </pic:spPr>
                </pic:pic>
              </a:graphicData>
            </a:graphic>
          </wp:inline>
        </w:drawing>
      </w:r>
    </w:p>
    <w:p w14:paraId="00000007">
      <w:pPr>
        <w:shd w:val="clear" w:fill="FFFFFF"/>
        <w:spacing w:after="160" w:line="360" w:lineRule="auto"/>
        <w:jc w:val="center"/>
        <w:rPr>
          <w:rFonts w:hint="default" w:ascii="Times New Roman" w:hAnsi="Times New Roman" w:eastAsia="Times New Roman" w:cs="Times New Roman"/>
          <w:sz w:val="28"/>
          <w:szCs w:val="28"/>
          <w:highlight w:val="white"/>
        </w:rPr>
      </w:pPr>
    </w:p>
    <w:p w14:paraId="00000008">
      <w:pPr>
        <w:shd w:val="clear" w:fill="FFFFFF"/>
        <w:spacing w:before="240"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BÁO CÁO ĐỒ ÁN MÔN HỌC:</w:t>
      </w:r>
    </w:p>
    <w:p w14:paraId="00000009">
      <w:pPr>
        <w:shd w:val="clear" w:fill="FFFFFF"/>
        <w:spacing w:before="240"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SEMINAR CHUYÊN ĐỀ</w:t>
      </w:r>
    </w:p>
    <w:p w14:paraId="0000000A">
      <w:pPr>
        <w:shd w:val="clear" w:fill="FFFFFF"/>
        <w:spacing w:before="240"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Năm học 2025-2026</w:t>
      </w:r>
    </w:p>
    <w:p w14:paraId="0000000B">
      <w:pPr>
        <w:pStyle w:val="2"/>
        <w:keepNext w:val="0"/>
        <w:keepLines w:val="0"/>
        <w:shd w:val="clear" w:fill="FFFFFF"/>
        <w:spacing w:before="0" w:after="0" w:line="360" w:lineRule="auto"/>
        <w:jc w:val="center"/>
        <w:rPr>
          <w:rFonts w:hint="default" w:ascii="Times New Roman" w:hAnsi="Times New Roman" w:eastAsia="Times New Roman" w:cs="Times New Roman"/>
          <w:b/>
          <w:bCs/>
          <w:sz w:val="28"/>
          <w:szCs w:val="28"/>
          <w:highlight w:val="white"/>
        </w:rPr>
      </w:pPr>
      <w:bookmarkStart w:id="1" w:name="_4ogtvlxzel2j" w:colFirst="0" w:colLast="0"/>
      <w:bookmarkEnd w:id="1"/>
      <w:bookmarkStart w:id="2" w:name="_Toc4247"/>
      <w:r>
        <w:rPr>
          <w:rFonts w:hint="default" w:ascii="Times New Roman" w:hAnsi="Times New Roman" w:eastAsia="Times New Roman" w:cs="Times New Roman"/>
          <w:b/>
          <w:bCs/>
          <w:sz w:val="28"/>
          <w:szCs w:val="28"/>
          <w:highlight w:val="white"/>
          <w:rtl w:val="0"/>
        </w:rPr>
        <w:t>[Bài 1] Tìm hiểu công nghệ Vibe Coding Github Copiplot</w:t>
      </w:r>
      <w:bookmarkEnd w:id="2"/>
    </w:p>
    <w:p w14:paraId="0000000C">
      <w:pPr>
        <w:shd w:val="clear" w:fill="FFFFFF"/>
        <w:spacing w:before="240" w:after="160" w:line="360" w:lineRule="auto"/>
        <w:jc w:val="right"/>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Giảng viên hướng dẫn: TS. Đỗ Như Tài</w:t>
      </w:r>
    </w:p>
    <w:p w14:paraId="0000000D">
      <w:pPr>
        <w:shd w:val="clear" w:fill="FFFFFF"/>
        <w:spacing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Thông tin thành viên:</w:t>
      </w:r>
    </w:p>
    <w:p w14:paraId="0000000E">
      <w:pPr>
        <w:pStyle w:val="2"/>
        <w:keepNext w:val="0"/>
        <w:keepLines w:val="0"/>
        <w:numPr>
          <w:numId w:val="0"/>
        </w:numPr>
        <w:shd w:val="clear" w:fill="FFFFFF"/>
        <w:spacing w:before="480" w:line="276" w:lineRule="auto"/>
        <w:ind w:leftChars="0"/>
        <w:jc w:val="center"/>
        <w:outlineLvl w:val="0"/>
        <w:rPr>
          <w:rFonts w:hint="default" w:ascii="Times New Roman" w:hAnsi="Times New Roman" w:eastAsia="Times New Roman" w:cs="Times New Roman"/>
          <w:sz w:val="28"/>
          <w:szCs w:val="28"/>
          <w:highlight w:val="white"/>
        </w:rPr>
      </w:pPr>
      <w:bookmarkStart w:id="3" w:name="_n0d8052r2qa8" w:colFirst="0" w:colLast="0"/>
      <w:bookmarkEnd w:id="3"/>
      <w:bookmarkStart w:id="4" w:name="_Toc24385"/>
      <w:r>
        <w:rPr>
          <w:rFonts w:hint="default" w:ascii="Times New Roman" w:hAnsi="Times New Roman" w:eastAsia="Times New Roman" w:cs="Times New Roman"/>
          <w:sz w:val="28"/>
          <w:szCs w:val="28"/>
          <w:highlight w:val="white"/>
          <w:rtl w:val="0"/>
        </w:rPr>
        <w:t>Đặng Thanh Vũ - 3122411250</w:t>
      </w:r>
      <w:bookmarkEnd w:id="4"/>
    </w:p>
    <w:p w14:paraId="0000000F">
      <w:pPr>
        <w:numPr>
          <w:numId w:val="0"/>
        </w:numPr>
        <w:shd w:val="clear" w:fill="FFFFFF"/>
        <w:ind w:firstLine="2800" w:firstLineChars="1000"/>
        <w:jc w:val="both"/>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Trần Thái Hiễn - 3122411052</w:t>
      </w:r>
    </w:p>
    <w:p w14:paraId="00000010">
      <w:pPr>
        <w:numPr>
          <w:numId w:val="0"/>
        </w:numPr>
        <w:shd w:val="clear" w:fill="FFFFFF"/>
        <w:ind w:leftChars="0" w:firstLine="2800" w:firstLineChars="1000"/>
        <w:jc w:val="both"/>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Phan Gia Kiệt - 3122411108</w:t>
      </w:r>
    </w:p>
    <w:p w14:paraId="00000011">
      <w:pPr>
        <w:numPr>
          <w:numId w:val="0"/>
        </w:numPr>
        <w:shd w:val="clear" w:fill="FFFFFF"/>
        <w:spacing w:line="276" w:lineRule="auto"/>
        <w:ind w:leftChars="0"/>
        <w:jc w:val="center"/>
        <w:rPr>
          <w:rFonts w:hint="default" w:ascii="Times New Roman" w:hAnsi="Times New Roman" w:eastAsia="Times New Roman" w:cs="Times New Roman"/>
          <w:sz w:val="28"/>
          <w:szCs w:val="28"/>
          <w:highlight w:val="white"/>
          <w:rtl w:val="0"/>
        </w:rPr>
      </w:pPr>
      <w:r>
        <w:rPr>
          <w:rFonts w:hint="default" w:ascii="Times New Roman" w:hAnsi="Times New Roman" w:eastAsia="Times New Roman" w:cs="Times New Roman"/>
          <w:sz w:val="28"/>
          <w:szCs w:val="28"/>
          <w:highlight w:val="white"/>
          <w:rtl w:val="0"/>
          <w:lang w:val="vi-VN"/>
        </w:rPr>
        <w:t xml:space="preserve">  </w:t>
      </w:r>
      <w:r>
        <w:rPr>
          <w:rFonts w:hint="default" w:ascii="Times New Roman" w:hAnsi="Times New Roman" w:eastAsia="Times New Roman" w:cs="Times New Roman"/>
          <w:sz w:val="28"/>
          <w:szCs w:val="28"/>
          <w:highlight w:val="white"/>
          <w:rtl w:val="0"/>
        </w:rPr>
        <w:t>Trần Tuấn Khanh - 3122411092</w:t>
      </w:r>
    </w:p>
    <w:p w14:paraId="323387C8">
      <w:pPr>
        <w:numPr>
          <w:numId w:val="0"/>
        </w:numPr>
        <w:shd w:val="clear" w:fill="FFFFFF"/>
        <w:spacing w:line="276" w:lineRule="auto"/>
        <w:ind w:leftChars="0"/>
        <w:jc w:val="center"/>
        <w:rPr>
          <w:rFonts w:hint="default" w:ascii="Times New Roman" w:hAnsi="Times New Roman" w:eastAsia="Times New Roman" w:cs="Times New Roman"/>
          <w:sz w:val="28"/>
          <w:szCs w:val="28"/>
          <w:highlight w:val="white"/>
          <w:rtl w:val="0"/>
        </w:rPr>
      </w:pPr>
    </w:p>
    <w:p w14:paraId="00000012">
      <w:pPr>
        <w:shd w:val="clear" w:fill="FFFFFF"/>
        <w:spacing w:line="276"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Thành phố Hồ Chí Minh, năm 2025</w:t>
      </w:r>
    </w:p>
    <w:p w14:paraId="00000013">
      <w:pPr>
        <w:shd w:val="clear" w:fill="FFFFFF"/>
        <w:rPr>
          <w:rFonts w:hint="default" w:ascii="Times New Roman" w:hAnsi="Times New Roman" w:eastAsia="Times New Roman" w:cs="Times New Roman"/>
          <w:sz w:val="28"/>
          <w:szCs w:val="28"/>
          <w:highlight w:val="white"/>
        </w:rPr>
      </w:pPr>
    </w:p>
    <w:p w14:paraId="00000014">
      <w:pPr>
        <w:shd w:val="clear" w:fill="FFFFFF"/>
        <w:spacing w:before="240" w:after="160" w:line="276" w:lineRule="auto"/>
        <w:jc w:val="center"/>
        <w:rPr>
          <w:rFonts w:hint="default" w:ascii="Times New Roman" w:hAnsi="Times New Roman" w:eastAsia="Times New Roman" w:cs="Times New Roman"/>
          <w:sz w:val="28"/>
          <w:szCs w:val="28"/>
          <w:highlight w:val="white"/>
        </w:rPr>
      </w:pPr>
    </w:p>
    <w:p w14:paraId="00000015">
      <w:pPr>
        <w:shd w:val="clear" w:fill="FFFFFF"/>
        <w:spacing w:line="276" w:lineRule="auto"/>
        <w:rPr>
          <w:rFonts w:hint="default" w:ascii="Times New Roman" w:hAnsi="Times New Roman" w:eastAsia="Times New Roman" w:cs="Times New Roman"/>
          <w:sz w:val="28"/>
          <w:szCs w:val="28"/>
          <w:highlight w:val="white"/>
        </w:rPr>
      </w:pPr>
    </w:p>
    <w:bookmarkEnd w:id="0"/>
    <w:p w14:paraId="00000016">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ỦY BAN NHÂN DÂN</w:t>
      </w:r>
    </w:p>
    <w:p w14:paraId="00000017">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THÀNH PHỐ HỒ CHÍ MINH</w:t>
      </w:r>
    </w:p>
    <w:p w14:paraId="00000018">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b/>
          <w:bCs/>
          <w:sz w:val="28"/>
          <w:szCs w:val="28"/>
          <w:highlight w:val="white"/>
          <w:rtl w:val="0"/>
        </w:rPr>
        <w:t>TRƯỜNG ĐẠI HỌC SÀI GÒN</w:t>
      </w:r>
    </w:p>
    <w:p w14:paraId="00000019">
      <w:pPr>
        <w:shd w:val="clear" w:fill="FFFFFF"/>
        <w:spacing w:after="160" w:line="360" w:lineRule="auto"/>
        <w:jc w:val="center"/>
        <w:rPr>
          <w:rFonts w:hint="default" w:ascii="Times New Roman" w:hAnsi="Times New Roman" w:eastAsia="Times New Roman" w:cs="Times New Roman"/>
          <w:sz w:val="28"/>
          <w:szCs w:val="28"/>
          <w:highlight w:val="white"/>
        </w:rPr>
      </w:pPr>
    </w:p>
    <w:p w14:paraId="0000001A">
      <w:pPr>
        <w:shd w:val="clear" w:fill="FFFFFF"/>
        <w:spacing w:after="160" w:line="360" w:lineRule="auto"/>
        <w:jc w:val="center"/>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Pr>
        <w:drawing>
          <wp:inline distT="0" distB="0" distL="0" distR="0">
            <wp:extent cx="1569720" cy="1569720"/>
            <wp:effectExtent l="0" t="0" r="0" b="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6"/>
                    <a:srcRect/>
                    <a:stretch>
                      <a:fillRect/>
                    </a:stretch>
                  </pic:blipFill>
                  <pic:spPr>
                    <a:xfrm>
                      <a:off x="0" y="0"/>
                      <a:ext cx="1569720" cy="1569720"/>
                    </a:xfrm>
                    <a:prstGeom prst="rect">
                      <a:avLst/>
                    </a:prstGeom>
                  </pic:spPr>
                </pic:pic>
              </a:graphicData>
            </a:graphic>
          </wp:inline>
        </w:drawing>
      </w:r>
    </w:p>
    <w:p w14:paraId="0000001B">
      <w:pPr>
        <w:shd w:val="clear" w:fill="FFFFFF"/>
        <w:spacing w:after="160" w:line="360" w:lineRule="auto"/>
        <w:jc w:val="center"/>
        <w:rPr>
          <w:rFonts w:hint="default" w:ascii="Times New Roman" w:hAnsi="Times New Roman" w:eastAsia="Times New Roman" w:cs="Times New Roman"/>
          <w:sz w:val="28"/>
          <w:szCs w:val="28"/>
          <w:highlight w:val="white"/>
        </w:rPr>
      </w:pPr>
    </w:p>
    <w:p w14:paraId="0000001C">
      <w:pPr>
        <w:shd w:val="clear" w:fill="FFFFFF"/>
        <w:spacing w:before="240"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BÁO CÁO ĐỒ ÁN MÔN HỌC:</w:t>
      </w:r>
    </w:p>
    <w:p w14:paraId="0000001D">
      <w:pPr>
        <w:shd w:val="clear" w:fill="FFFFFF"/>
        <w:spacing w:before="240"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SEMINAR CHUYÊN ĐỀ</w:t>
      </w:r>
    </w:p>
    <w:p w14:paraId="0000001E">
      <w:pPr>
        <w:shd w:val="clear" w:fill="FFFFFF"/>
        <w:spacing w:before="240"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Năm học 2025-2026</w:t>
      </w:r>
    </w:p>
    <w:p w14:paraId="0000001F">
      <w:pPr>
        <w:pStyle w:val="2"/>
        <w:keepNext w:val="0"/>
        <w:keepLines w:val="0"/>
        <w:shd w:val="clear" w:fill="FFFFFF"/>
        <w:spacing w:before="0" w:after="0" w:line="360" w:lineRule="auto"/>
        <w:jc w:val="center"/>
        <w:rPr>
          <w:rFonts w:hint="default" w:ascii="Times New Roman" w:hAnsi="Times New Roman" w:eastAsia="Times New Roman" w:cs="Times New Roman"/>
          <w:b/>
          <w:bCs/>
          <w:sz w:val="28"/>
          <w:szCs w:val="28"/>
          <w:highlight w:val="white"/>
        </w:rPr>
      </w:pPr>
      <w:bookmarkStart w:id="5" w:name="_6lfkhhb2ihz" w:colFirst="0" w:colLast="0"/>
      <w:bookmarkEnd w:id="5"/>
      <w:bookmarkStart w:id="6" w:name="_Toc18063"/>
      <w:r>
        <w:rPr>
          <w:rFonts w:hint="default" w:ascii="Times New Roman" w:hAnsi="Times New Roman" w:eastAsia="Times New Roman" w:cs="Times New Roman"/>
          <w:b/>
          <w:bCs/>
          <w:sz w:val="28"/>
          <w:szCs w:val="28"/>
          <w:highlight w:val="white"/>
          <w:rtl w:val="0"/>
        </w:rPr>
        <w:t>[Bài 1] Tìm hiểu công nghệ Vibe Coding Github Copiplot</w:t>
      </w:r>
      <w:bookmarkEnd w:id="6"/>
    </w:p>
    <w:p w14:paraId="00000020">
      <w:pPr>
        <w:shd w:val="clear" w:fill="FFFFFF"/>
        <w:spacing w:before="240" w:after="160" w:line="360" w:lineRule="auto"/>
        <w:jc w:val="right"/>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Giảng viên hướng dẫn: TS. Đỗ Như Tài</w:t>
      </w:r>
    </w:p>
    <w:p w14:paraId="00000021">
      <w:pPr>
        <w:shd w:val="clear" w:fill="FFFFFF"/>
        <w:spacing w:after="160" w:line="360"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Thông tin thành viên:</w:t>
      </w:r>
    </w:p>
    <w:p w14:paraId="00000022">
      <w:pPr>
        <w:pStyle w:val="2"/>
        <w:keepNext w:val="0"/>
        <w:keepLines w:val="0"/>
        <w:shd w:val="clear" w:fill="FFFFFF"/>
        <w:spacing w:before="480" w:line="276" w:lineRule="auto"/>
        <w:jc w:val="center"/>
        <w:rPr>
          <w:rFonts w:hint="default" w:ascii="Times New Roman" w:hAnsi="Times New Roman" w:eastAsia="Times New Roman" w:cs="Times New Roman"/>
          <w:sz w:val="28"/>
          <w:szCs w:val="28"/>
          <w:highlight w:val="white"/>
        </w:rPr>
      </w:pPr>
      <w:bookmarkStart w:id="7" w:name="_gc619kdf9kmu" w:colFirst="0" w:colLast="0"/>
      <w:bookmarkEnd w:id="7"/>
      <w:bookmarkStart w:id="8" w:name="_Toc8054"/>
      <w:r>
        <w:rPr>
          <w:rFonts w:hint="default" w:ascii="Times New Roman" w:hAnsi="Times New Roman" w:eastAsia="Times New Roman" w:cs="Times New Roman"/>
          <w:sz w:val="28"/>
          <w:szCs w:val="28"/>
          <w:highlight w:val="white"/>
          <w:rtl w:val="0"/>
        </w:rPr>
        <w:t>Đặng Thanh Vũ - 3122411250</w:t>
      </w:r>
      <w:bookmarkEnd w:id="8"/>
    </w:p>
    <w:p w14:paraId="00000023">
      <w:pPr>
        <w:shd w:val="clear" w:fill="FFFFFF"/>
        <w:ind w:firstLine="2800" w:firstLineChars="1000"/>
        <w:jc w:val="both"/>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Trần Thái Hiễn - 3122411052</w:t>
      </w:r>
    </w:p>
    <w:p w14:paraId="00000024">
      <w:pPr>
        <w:shd w:val="clear" w:fill="FFFFFF"/>
        <w:ind w:firstLine="2800" w:firstLineChars="1000"/>
        <w:jc w:val="both"/>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Phan Gia Kiệt - 3122411108</w:t>
      </w:r>
    </w:p>
    <w:p w14:paraId="00000025">
      <w:pPr>
        <w:shd w:val="clear" w:fill="FFFFFF"/>
        <w:spacing w:line="276" w:lineRule="auto"/>
        <w:jc w:val="center"/>
        <w:rPr>
          <w:rFonts w:hint="default" w:ascii="Times New Roman" w:hAnsi="Times New Roman" w:eastAsia="Times New Roman" w:cs="Times New Roman"/>
          <w:sz w:val="28"/>
          <w:szCs w:val="28"/>
          <w:highlight w:val="white"/>
          <w:rtl w:val="0"/>
        </w:rPr>
      </w:pPr>
      <w:r>
        <w:rPr>
          <w:rFonts w:hint="default" w:ascii="Times New Roman" w:hAnsi="Times New Roman" w:eastAsia="Times New Roman" w:cs="Times New Roman"/>
          <w:sz w:val="28"/>
          <w:szCs w:val="28"/>
          <w:highlight w:val="white"/>
          <w:rtl w:val="0"/>
          <w:lang w:val="vi-VN"/>
        </w:rPr>
        <w:t xml:space="preserve">  </w:t>
      </w:r>
      <w:r>
        <w:rPr>
          <w:rFonts w:hint="default" w:ascii="Times New Roman" w:hAnsi="Times New Roman" w:eastAsia="Times New Roman" w:cs="Times New Roman"/>
          <w:sz w:val="28"/>
          <w:szCs w:val="28"/>
          <w:highlight w:val="white"/>
          <w:rtl w:val="0"/>
        </w:rPr>
        <w:t>Trần Tuấn Khanh - 3122411092</w:t>
      </w:r>
    </w:p>
    <w:p w14:paraId="675D0514">
      <w:pPr>
        <w:shd w:val="clear" w:fill="FFFFFF"/>
        <w:spacing w:line="276" w:lineRule="auto"/>
        <w:jc w:val="center"/>
        <w:rPr>
          <w:rFonts w:hint="default" w:ascii="Times New Roman" w:hAnsi="Times New Roman" w:eastAsia="Times New Roman" w:cs="Times New Roman"/>
          <w:sz w:val="28"/>
          <w:szCs w:val="28"/>
          <w:highlight w:val="white"/>
          <w:rtl w:val="0"/>
        </w:rPr>
      </w:pPr>
    </w:p>
    <w:p w14:paraId="00000026">
      <w:pPr>
        <w:shd w:val="clear" w:fill="FFFFFF"/>
        <w:spacing w:line="276" w:lineRule="auto"/>
        <w:jc w:val="center"/>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Thành phố Hồ Chí Minh, năm 2025</w:t>
      </w:r>
    </w:p>
    <w:p w14:paraId="00000027">
      <w:pPr>
        <w:shd w:val="clear" w:fill="FFFFFF"/>
        <w:rPr>
          <w:rFonts w:hint="default" w:ascii="Times New Roman" w:hAnsi="Times New Roman" w:eastAsia="Times New Roman" w:cs="Times New Roman"/>
          <w:sz w:val="28"/>
          <w:szCs w:val="28"/>
          <w:highlight w:val="white"/>
        </w:rPr>
      </w:pPr>
    </w:p>
    <w:p w14:paraId="00000028">
      <w:pPr>
        <w:shd w:val="clear" w:fill="FFFFFF"/>
        <w:rPr>
          <w:rFonts w:hint="default" w:ascii="Times New Roman" w:hAnsi="Times New Roman" w:eastAsia="Times New Roman" w:cs="Times New Roman"/>
          <w:sz w:val="28"/>
          <w:szCs w:val="28"/>
          <w:highlight w:val="white"/>
        </w:rPr>
      </w:pPr>
    </w:p>
    <w:p w14:paraId="5ED7991F">
      <w:pPr>
        <w:shd w:val="clear" w:fill="FFFFFF"/>
        <w:rPr>
          <w:rFonts w:hint="default" w:ascii="Times New Roman" w:hAnsi="Times New Roman" w:eastAsia="Times New Roman" w:cs="Times New Roman"/>
          <w:sz w:val="28"/>
          <w:szCs w:val="28"/>
          <w:highlight w:val="white"/>
        </w:rPr>
      </w:pPr>
    </w:p>
    <w:p w14:paraId="00000029">
      <w:pPr>
        <w:shd w:val="clear" w:fill="FFFFFF"/>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Lời Cảm Ơn</w:t>
      </w:r>
    </w:p>
    <w:p w14:paraId="0000002A">
      <w:pPr>
        <w:shd w:val="clear" w:fill="FFFFFF"/>
        <w:rPr>
          <w:rFonts w:hint="default" w:ascii="Times New Roman" w:hAnsi="Times New Roman" w:eastAsia="Times New Roman" w:cs="Times New Roman"/>
          <w:sz w:val="28"/>
          <w:szCs w:val="28"/>
          <w:highlight w:val="white"/>
        </w:rPr>
      </w:pPr>
    </w:p>
    <w:p w14:paraId="0000002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Chúng tôi xin bày tỏ lòng biết ơn sâu sắc đến </w:t>
      </w:r>
      <w:r>
        <w:rPr>
          <w:rFonts w:hint="default" w:ascii="Times New Roman" w:hAnsi="Times New Roman" w:eastAsia="Times New Roman" w:cs="Times New Roman"/>
          <w:b/>
          <w:bCs/>
          <w:sz w:val="28"/>
          <w:szCs w:val="28"/>
          <w:highlight w:val="white"/>
          <w:rtl w:val="0"/>
        </w:rPr>
        <w:t>Trường Đại học Sài Gòn</w:t>
      </w:r>
      <w:r>
        <w:rPr>
          <w:rFonts w:hint="default" w:ascii="Times New Roman" w:hAnsi="Times New Roman" w:eastAsia="Times New Roman" w:cs="Times New Roman"/>
          <w:sz w:val="28"/>
          <w:szCs w:val="28"/>
          <w:highlight w:val="white"/>
          <w:rtl w:val="0"/>
        </w:rPr>
        <w:t xml:space="preserve"> đã tạo điều kiện thực hiện đồ án môn học này.</w:t>
      </w:r>
    </w:p>
    <w:p w14:paraId="0000002C">
      <w:pPr>
        <w:shd w:val="clear" w:fill="FFFFFF"/>
        <w:rPr>
          <w:rFonts w:hint="default" w:ascii="Times New Roman" w:hAnsi="Times New Roman" w:eastAsia="Times New Roman" w:cs="Times New Roman"/>
          <w:sz w:val="28"/>
          <w:szCs w:val="28"/>
          <w:highlight w:val="white"/>
        </w:rPr>
      </w:pPr>
    </w:p>
    <w:p w14:paraId="0000002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Đặc biệt, chúng tôi xin chân thành cảm ơn </w:t>
      </w:r>
      <w:r>
        <w:rPr>
          <w:rFonts w:hint="default" w:ascii="Times New Roman" w:hAnsi="Times New Roman" w:eastAsia="Times New Roman" w:cs="Times New Roman"/>
          <w:b/>
          <w:bCs/>
          <w:sz w:val="28"/>
          <w:szCs w:val="28"/>
          <w:highlight w:val="white"/>
          <w:rtl w:val="0"/>
        </w:rPr>
        <w:t>TS. Đỗ Như Tài</w:t>
      </w:r>
      <w:r>
        <w:rPr>
          <w:rFonts w:hint="default" w:ascii="Times New Roman" w:hAnsi="Times New Roman" w:eastAsia="Times New Roman" w:cs="Times New Roman"/>
          <w:sz w:val="28"/>
          <w:szCs w:val="28"/>
          <w:highlight w:val="white"/>
          <w:rtl w:val="0"/>
        </w:rPr>
        <w:t>, Giảng viên hướng dẫn, đã tận tình chỉ bảo, truyền đạt những kiến thức quý báu và định hướng kịp thời, giúp chúng tôi hoàn thành công trình nghiên cứu.</w:t>
      </w:r>
    </w:p>
    <w:p w14:paraId="0000002E">
      <w:pPr>
        <w:shd w:val="clear" w:fill="FFFFFF"/>
        <w:rPr>
          <w:rFonts w:hint="default" w:ascii="Times New Roman" w:hAnsi="Times New Roman" w:eastAsia="Times New Roman" w:cs="Times New Roman"/>
          <w:sz w:val="28"/>
          <w:szCs w:val="28"/>
          <w:highlight w:val="white"/>
        </w:rPr>
      </w:pPr>
    </w:p>
    <w:p w14:paraId="0000002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Cuối cùng, xin cảm ơn các thành viên trong nhóm và bạn bè đã cùng nhau nỗ lực và hỗ trợ.</w:t>
      </w:r>
    </w:p>
    <w:p w14:paraId="00000030">
      <w:pPr>
        <w:shd w:val="clear" w:fill="FFFFFF"/>
        <w:rPr>
          <w:rFonts w:hint="default" w:ascii="Times New Roman" w:hAnsi="Times New Roman" w:eastAsia="Times New Roman" w:cs="Times New Roman"/>
          <w:sz w:val="28"/>
          <w:szCs w:val="28"/>
          <w:highlight w:val="white"/>
        </w:rPr>
      </w:pPr>
    </w:p>
    <w:p w14:paraId="0000003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Xin trân trọng cảm ơn!</w:t>
      </w:r>
    </w:p>
    <w:p w14:paraId="00000032">
      <w:pPr>
        <w:shd w:val="clear" w:fill="FFFFFF"/>
        <w:rPr>
          <w:rFonts w:hint="default" w:ascii="Times New Roman" w:hAnsi="Times New Roman" w:eastAsia="Times New Roman" w:cs="Times New Roman"/>
          <w:sz w:val="28"/>
          <w:szCs w:val="28"/>
          <w:highlight w:val="white"/>
        </w:rPr>
      </w:pPr>
    </w:p>
    <w:p w14:paraId="00000033">
      <w:pPr>
        <w:shd w:val="clear" w:fill="FFFFFF"/>
        <w:rPr>
          <w:rFonts w:hint="default" w:ascii="Times New Roman" w:hAnsi="Times New Roman" w:eastAsia="Times New Roman" w:cs="Times New Roman"/>
          <w:sz w:val="28"/>
          <w:szCs w:val="28"/>
          <w:highlight w:val="white"/>
        </w:rPr>
      </w:pPr>
    </w:p>
    <w:p w14:paraId="00000034">
      <w:pPr>
        <w:shd w:val="clear" w:fill="FFFFFF"/>
        <w:rPr>
          <w:rFonts w:hint="default" w:ascii="Times New Roman" w:hAnsi="Times New Roman" w:eastAsia="Times New Roman" w:cs="Times New Roman"/>
          <w:sz w:val="28"/>
          <w:szCs w:val="28"/>
          <w:highlight w:val="white"/>
        </w:rPr>
      </w:pPr>
    </w:p>
    <w:p w14:paraId="00000035">
      <w:pPr>
        <w:shd w:val="clear" w:fill="FFFFFF"/>
        <w:rPr>
          <w:rFonts w:hint="default" w:ascii="Times New Roman" w:hAnsi="Times New Roman" w:eastAsia="Times New Roman" w:cs="Times New Roman"/>
          <w:sz w:val="28"/>
          <w:szCs w:val="28"/>
          <w:highlight w:val="white"/>
        </w:rPr>
      </w:pPr>
    </w:p>
    <w:p w14:paraId="00000036">
      <w:pPr>
        <w:shd w:val="clear" w:fill="FFFFFF"/>
        <w:rPr>
          <w:rFonts w:hint="default" w:ascii="Times New Roman" w:hAnsi="Times New Roman" w:eastAsia="Times New Roman" w:cs="Times New Roman"/>
          <w:sz w:val="28"/>
          <w:szCs w:val="28"/>
          <w:highlight w:val="white"/>
        </w:rPr>
      </w:pPr>
    </w:p>
    <w:p w14:paraId="00000037">
      <w:pPr>
        <w:shd w:val="clear" w:fill="FFFFFF"/>
        <w:rPr>
          <w:rFonts w:hint="default" w:ascii="Times New Roman" w:hAnsi="Times New Roman" w:eastAsia="Times New Roman" w:cs="Times New Roman"/>
          <w:sz w:val="28"/>
          <w:szCs w:val="28"/>
          <w:highlight w:val="white"/>
        </w:rPr>
      </w:pPr>
    </w:p>
    <w:p w14:paraId="00000038">
      <w:pPr>
        <w:shd w:val="clear" w:fill="FFFFFF"/>
        <w:rPr>
          <w:rFonts w:hint="default" w:ascii="Times New Roman" w:hAnsi="Times New Roman" w:eastAsia="Times New Roman" w:cs="Times New Roman"/>
          <w:sz w:val="28"/>
          <w:szCs w:val="28"/>
          <w:highlight w:val="white"/>
        </w:rPr>
      </w:pPr>
    </w:p>
    <w:p w14:paraId="00000039">
      <w:pPr>
        <w:shd w:val="clear" w:fill="FFFFFF"/>
        <w:rPr>
          <w:rFonts w:hint="default" w:ascii="Times New Roman" w:hAnsi="Times New Roman" w:eastAsia="Times New Roman" w:cs="Times New Roman"/>
          <w:sz w:val="28"/>
          <w:szCs w:val="28"/>
          <w:highlight w:val="white"/>
        </w:rPr>
      </w:pPr>
    </w:p>
    <w:p w14:paraId="0000003A">
      <w:pPr>
        <w:shd w:val="clear" w:fill="FFFFFF"/>
        <w:rPr>
          <w:rFonts w:hint="default" w:ascii="Times New Roman" w:hAnsi="Times New Roman" w:eastAsia="Times New Roman" w:cs="Times New Roman"/>
          <w:sz w:val="28"/>
          <w:szCs w:val="28"/>
          <w:highlight w:val="white"/>
        </w:rPr>
      </w:pPr>
    </w:p>
    <w:p w14:paraId="0000003B">
      <w:pPr>
        <w:shd w:val="clear" w:fill="FFFFFF"/>
        <w:rPr>
          <w:rFonts w:hint="default" w:ascii="Times New Roman" w:hAnsi="Times New Roman" w:eastAsia="Times New Roman" w:cs="Times New Roman"/>
          <w:sz w:val="28"/>
          <w:szCs w:val="28"/>
          <w:highlight w:val="white"/>
        </w:rPr>
      </w:pPr>
    </w:p>
    <w:p w14:paraId="0000003C">
      <w:pPr>
        <w:shd w:val="clear" w:fill="FFFFFF"/>
        <w:rPr>
          <w:rFonts w:hint="default" w:ascii="Times New Roman" w:hAnsi="Times New Roman" w:eastAsia="Times New Roman" w:cs="Times New Roman"/>
          <w:sz w:val="28"/>
          <w:szCs w:val="28"/>
          <w:highlight w:val="white"/>
        </w:rPr>
      </w:pPr>
    </w:p>
    <w:p w14:paraId="0000003D">
      <w:pPr>
        <w:shd w:val="clear" w:fill="FFFFFF"/>
        <w:rPr>
          <w:rFonts w:hint="default" w:ascii="Times New Roman" w:hAnsi="Times New Roman" w:eastAsia="Times New Roman" w:cs="Times New Roman"/>
          <w:sz w:val="28"/>
          <w:szCs w:val="28"/>
          <w:highlight w:val="white"/>
        </w:rPr>
      </w:pPr>
    </w:p>
    <w:p w14:paraId="0000003E">
      <w:pPr>
        <w:shd w:val="clear" w:fill="FFFFFF"/>
        <w:rPr>
          <w:rFonts w:hint="default" w:ascii="Times New Roman" w:hAnsi="Times New Roman" w:eastAsia="Times New Roman" w:cs="Times New Roman"/>
          <w:sz w:val="28"/>
          <w:szCs w:val="28"/>
          <w:highlight w:val="white"/>
        </w:rPr>
      </w:pPr>
    </w:p>
    <w:p w14:paraId="0000003F">
      <w:pPr>
        <w:shd w:val="clear" w:fill="FFFFFF"/>
        <w:rPr>
          <w:rFonts w:hint="default" w:ascii="Times New Roman" w:hAnsi="Times New Roman" w:eastAsia="Times New Roman" w:cs="Times New Roman"/>
          <w:sz w:val="28"/>
          <w:szCs w:val="28"/>
          <w:highlight w:val="white"/>
        </w:rPr>
      </w:pPr>
    </w:p>
    <w:p w14:paraId="00000040">
      <w:pPr>
        <w:shd w:val="clear" w:fill="FFFFFF"/>
        <w:rPr>
          <w:rFonts w:hint="default" w:ascii="Times New Roman" w:hAnsi="Times New Roman" w:eastAsia="Times New Roman" w:cs="Times New Roman"/>
          <w:sz w:val="28"/>
          <w:szCs w:val="28"/>
          <w:highlight w:val="white"/>
        </w:rPr>
      </w:pPr>
    </w:p>
    <w:p w14:paraId="00000041">
      <w:pPr>
        <w:shd w:val="clear" w:fill="FFFFFF"/>
        <w:rPr>
          <w:rFonts w:hint="default" w:ascii="Times New Roman" w:hAnsi="Times New Roman" w:eastAsia="Times New Roman" w:cs="Times New Roman"/>
          <w:sz w:val="28"/>
          <w:szCs w:val="28"/>
          <w:highlight w:val="white"/>
        </w:rPr>
      </w:pPr>
    </w:p>
    <w:p w14:paraId="00000042">
      <w:pPr>
        <w:shd w:val="clear" w:fill="FFFFFF"/>
        <w:rPr>
          <w:rFonts w:hint="default" w:ascii="Times New Roman" w:hAnsi="Times New Roman" w:eastAsia="Times New Roman" w:cs="Times New Roman"/>
          <w:sz w:val="28"/>
          <w:szCs w:val="28"/>
          <w:highlight w:val="white"/>
        </w:rPr>
      </w:pPr>
    </w:p>
    <w:p w14:paraId="00000043">
      <w:pPr>
        <w:shd w:val="clear" w:fill="FFFFFF"/>
        <w:rPr>
          <w:rFonts w:hint="default" w:ascii="Times New Roman" w:hAnsi="Times New Roman" w:eastAsia="Times New Roman" w:cs="Times New Roman"/>
          <w:sz w:val="28"/>
          <w:szCs w:val="28"/>
          <w:highlight w:val="white"/>
        </w:rPr>
      </w:pPr>
    </w:p>
    <w:p w14:paraId="00000044">
      <w:pPr>
        <w:shd w:val="clear" w:fill="FFFFFF"/>
        <w:rPr>
          <w:rFonts w:hint="default" w:ascii="Times New Roman" w:hAnsi="Times New Roman" w:eastAsia="Times New Roman" w:cs="Times New Roman"/>
          <w:sz w:val="28"/>
          <w:szCs w:val="28"/>
          <w:highlight w:val="white"/>
        </w:rPr>
      </w:pPr>
    </w:p>
    <w:p w14:paraId="00000045">
      <w:pPr>
        <w:shd w:val="clear" w:fill="FFFFFF"/>
        <w:rPr>
          <w:rFonts w:hint="default" w:ascii="Times New Roman" w:hAnsi="Times New Roman" w:eastAsia="Times New Roman" w:cs="Times New Roman"/>
          <w:sz w:val="28"/>
          <w:szCs w:val="28"/>
          <w:highlight w:val="white"/>
        </w:rPr>
      </w:pPr>
    </w:p>
    <w:p w14:paraId="00000049">
      <w:pPr>
        <w:shd w:val="clear" w:fill="FFFFFF"/>
        <w:spacing w:before="240" w:after="240"/>
        <w:rPr>
          <w:rFonts w:hint="default" w:ascii="Times New Roman" w:hAnsi="Times New Roman" w:eastAsia="Times New Roman" w:cs="Times New Roman"/>
          <w:sz w:val="28"/>
          <w:szCs w:val="28"/>
          <w:highlight w:val="white"/>
        </w:rPr>
      </w:pPr>
    </w:p>
    <w:p w14:paraId="0000004A">
      <w:pPr>
        <w:pStyle w:val="2"/>
        <w:keepNext w:val="0"/>
        <w:keepLines w:val="0"/>
        <w:shd w:val="clear" w:fill="FFFFFF"/>
        <w:spacing w:before="480"/>
        <w:rPr>
          <w:rFonts w:hint="default" w:ascii="Times New Roman" w:hAnsi="Times New Roman" w:eastAsia="Times New Roman" w:cs="Times New Roman"/>
          <w:b/>
          <w:bCs/>
          <w:sz w:val="28"/>
          <w:szCs w:val="28"/>
          <w:highlight w:val="white"/>
        </w:rPr>
      </w:pPr>
      <w:bookmarkStart w:id="9" w:name="_o32ttz2gjhc8" w:colFirst="0" w:colLast="0"/>
      <w:bookmarkEnd w:id="9"/>
      <w:bookmarkStart w:id="10" w:name="_Toc3645"/>
      <w:r>
        <w:rPr>
          <w:rFonts w:hint="default" w:ascii="Times New Roman" w:hAnsi="Times New Roman" w:eastAsia="Times New Roman" w:cs="Times New Roman"/>
          <w:b/>
          <w:bCs/>
          <w:sz w:val="28"/>
          <w:szCs w:val="28"/>
          <w:highlight w:val="white"/>
          <w:rtl w:val="0"/>
        </w:rPr>
        <w:t>MỞ ĐẦU</w:t>
      </w:r>
      <w:bookmarkEnd w:id="10"/>
    </w:p>
    <w:p w14:paraId="0000004B">
      <w:pPr>
        <w:pStyle w:val="3"/>
        <w:keepNext w:val="0"/>
        <w:keepLines w:val="0"/>
        <w:shd w:val="clear" w:fill="FFFFFF"/>
        <w:spacing w:after="80"/>
        <w:rPr>
          <w:rFonts w:hint="default" w:ascii="Times New Roman" w:hAnsi="Times New Roman" w:eastAsia="Times New Roman" w:cs="Times New Roman"/>
          <w:b/>
          <w:bCs/>
          <w:sz w:val="28"/>
          <w:szCs w:val="28"/>
          <w:highlight w:val="white"/>
        </w:rPr>
      </w:pPr>
      <w:bookmarkStart w:id="11" w:name="_4xgd3f3b165b" w:colFirst="0" w:colLast="0"/>
      <w:bookmarkEnd w:id="11"/>
      <w:bookmarkStart w:id="12" w:name="_Toc9120"/>
      <w:r>
        <w:rPr>
          <w:rFonts w:hint="default" w:ascii="Times New Roman" w:hAnsi="Times New Roman" w:eastAsia="Times New Roman" w:cs="Times New Roman"/>
          <w:b/>
          <w:bCs/>
          <w:sz w:val="28"/>
          <w:szCs w:val="28"/>
          <w:highlight w:val="white"/>
          <w:rtl w:val="0"/>
        </w:rPr>
        <w:t>1. Lý do chọn đề tài</w:t>
      </w:r>
      <w:bookmarkEnd w:id="12"/>
    </w:p>
    <w:p w14:paraId="0000004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Trong bối cảnh trí tuệ nhân tạo (AI) đang ngày càng được tích hợp sâu vào quy trình phát triển phần mềm, các công cụ hỗ trợ lập trình thông minh như GitHub Copilot đã tạo ra một sự thay đổi đáng kể trong cách lập trình viên xây dựng ứng dụng. Thay vì tập trung hoàn toàn vào cú pháp và cấu trúc mã nguồn, lập trình viên có thể chuyển sang mô hình phát triển dựa trên ý định (intent-driven development), nơi AI hỗ trợ sinh mã, gợi ý kiến trúc và tối ưu hóa quy trình làm việc.</w:t>
      </w:r>
    </w:p>
    <w:p w14:paraId="0000004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Khái niệm “Vibe Coding” xuất hiện như một cách tiếp cận mới, nhấn mạnh việc lập trình dựa trên tư duy sản phẩm, trải nghiệm người dùng và mục tiêu hệ thống, trong khi AI đảm nhiệm phần lớn thao tác kỹ thuật lặp lại. Điều này đặc biệt phù hợp với các dự án MVP (Minimum Viable Product) cần triển khai nhanh, tối ưu thời gian và nguồn lực.</w:t>
      </w:r>
    </w:p>
    <w:p w14:paraId="0000004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Vì vậy, việc tìm hiểu công nghệ Vibe Coding thông qua GitHub Copilot không chỉ mang tính học thuật mà còn có giá trị thực tiễn cao trong môi trường phát triển phần mềm hiện đại.</w:t>
      </w:r>
    </w:p>
    <w:p w14:paraId="0000004F">
      <w:pPr>
        <w:pStyle w:val="3"/>
        <w:keepNext w:val="0"/>
        <w:keepLines w:val="0"/>
        <w:shd w:val="clear" w:fill="FFFFFF"/>
        <w:spacing w:after="80"/>
        <w:rPr>
          <w:rFonts w:hint="default" w:ascii="Times New Roman" w:hAnsi="Times New Roman" w:eastAsia="Times New Roman" w:cs="Times New Roman"/>
          <w:b/>
          <w:bCs/>
          <w:sz w:val="28"/>
          <w:szCs w:val="28"/>
          <w:highlight w:val="white"/>
        </w:rPr>
      </w:pPr>
      <w:bookmarkStart w:id="13" w:name="_b24fsge6hrt4" w:colFirst="0" w:colLast="0"/>
      <w:bookmarkEnd w:id="13"/>
      <w:bookmarkStart w:id="14" w:name="_Toc5058"/>
      <w:r>
        <w:rPr>
          <w:rFonts w:hint="default" w:ascii="Times New Roman" w:hAnsi="Times New Roman" w:eastAsia="Times New Roman" w:cs="Times New Roman"/>
          <w:b/>
          <w:bCs/>
          <w:sz w:val="28"/>
          <w:szCs w:val="28"/>
          <w:highlight w:val="white"/>
          <w:rtl w:val="0"/>
        </w:rPr>
        <w:t>2. Mục tiêu của báo cáo</w:t>
      </w:r>
      <w:bookmarkEnd w:id="14"/>
    </w:p>
    <w:p w14:paraId="0000005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Báo cáo này nhằm mục đích:</w:t>
      </w:r>
    </w:p>
    <w:p w14:paraId="00000051">
      <w:pPr>
        <w:numPr>
          <w:ilvl w:val="0"/>
          <w:numId w:val="1"/>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Tìm hiểu khái niệm và nguyên lý hoạt động của GitHub Copilot trong mô hình Vibe Coding.</w:t>
      </w:r>
    </w:p>
    <w:p w14:paraId="00000052">
      <w:pPr>
        <w:numPr>
          <w:ilvl w:val="0"/>
          <w:numId w:val="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Phân tích vai trò của AI trong quá trình phát triển phần mềm đa nền tảng (Python, JavaScript, Java, .NET).</w:t>
      </w:r>
    </w:p>
    <w:p w14:paraId="00000053">
      <w:pPr>
        <w:numPr>
          <w:ilvl w:val="0"/>
          <w:numId w:val="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Thực hành xây dựng một ứng dụng Social Media đơn giản theo tài liệu Product Requirements Document (PRD).</w:t>
      </w:r>
    </w:p>
    <w:p w14:paraId="00000054">
      <w:pPr>
        <w:numPr>
          <w:ilvl w:val="0"/>
          <w:numId w:val="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Đánh giá hiệu quả của Vibe Coding so với phương pháp lập trình truyền thống.</w:t>
      </w:r>
    </w:p>
    <w:p w14:paraId="00000055">
      <w:pPr>
        <w:numPr>
          <w:ilvl w:val="0"/>
          <w:numId w:val="1"/>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Rút ra nhận xét về khả năng ứng dụng GitHub Copilot trong thực tế.</w:t>
      </w:r>
    </w:p>
    <w:p w14:paraId="00000056">
      <w:pPr>
        <w:shd w:val="clear" w:fill="FFFFFF"/>
        <w:spacing w:before="240" w:after="240"/>
        <w:rPr>
          <w:rFonts w:hint="default" w:ascii="Times New Roman" w:hAnsi="Times New Roman" w:eastAsia="Times New Roman" w:cs="Times New Roman"/>
          <w:sz w:val="28"/>
          <w:szCs w:val="28"/>
          <w:highlight w:val="white"/>
        </w:rPr>
      </w:pPr>
    </w:p>
    <w:p w14:paraId="00000057">
      <w:pPr>
        <w:shd w:val="clear" w:fill="FFFFFF"/>
        <w:spacing w:before="240" w:after="240"/>
        <w:rPr>
          <w:rFonts w:hint="default" w:ascii="Times New Roman" w:hAnsi="Times New Roman" w:eastAsia="Times New Roman" w:cs="Times New Roman"/>
          <w:sz w:val="28"/>
          <w:szCs w:val="28"/>
          <w:highlight w:val="white"/>
        </w:rPr>
      </w:pPr>
    </w:p>
    <w:p w14:paraId="00000058">
      <w:pPr>
        <w:pStyle w:val="3"/>
        <w:keepNext w:val="0"/>
        <w:keepLines w:val="0"/>
        <w:shd w:val="clear" w:fill="FFFFFF"/>
        <w:spacing w:after="80"/>
        <w:rPr>
          <w:rFonts w:hint="default" w:ascii="Times New Roman" w:hAnsi="Times New Roman" w:eastAsia="Times New Roman" w:cs="Times New Roman"/>
          <w:b/>
          <w:bCs/>
          <w:sz w:val="28"/>
          <w:szCs w:val="28"/>
          <w:highlight w:val="white"/>
        </w:rPr>
      </w:pPr>
      <w:bookmarkStart w:id="15" w:name="_pn7kjj89ps8w" w:colFirst="0" w:colLast="0"/>
      <w:bookmarkEnd w:id="15"/>
      <w:bookmarkStart w:id="16" w:name="_Toc29224"/>
      <w:r>
        <w:rPr>
          <w:rFonts w:hint="default" w:ascii="Times New Roman" w:hAnsi="Times New Roman" w:eastAsia="Times New Roman" w:cs="Times New Roman"/>
          <w:b/>
          <w:bCs/>
          <w:sz w:val="28"/>
          <w:szCs w:val="28"/>
          <w:highlight w:val="white"/>
          <w:rtl w:val="0"/>
        </w:rPr>
        <w:t>3. Bối cảnh bài toán</w:t>
      </w:r>
      <w:bookmarkEnd w:id="16"/>
    </w:p>
    <w:p w14:paraId="0000005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Theo nội dung workshop “GitHub Copilot Vibe Coding Workshop”, công ty giả lập Contoso mong muốn xây dựng một hệ thống micro social media để quảng bá sản phẩm ngoài trời đến khách hàng. Do thời gian triển khai gấp, đội ngũ phát triển gồm hai lập trình viên (Python backend và JavaScript frontend) cần nhanh chóng xây dựng phiên bản MVP.</w:t>
      </w:r>
    </w:p>
    <w:p w14:paraId="0000005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Hệ thống yêu cầu các chức năng chính:</w:t>
      </w:r>
    </w:p>
    <w:p w14:paraId="0000005B">
      <w:pPr>
        <w:numPr>
          <w:ilvl w:val="0"/>
          <w:numId w:val="2"/>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CRUD bài viết (posts)</w:t>
      </w:r>
    </w:p>
    <w:p w14:paraId="0000005C">
      <w:pPr>
        <w:numPr>
          <w:ilvl w:val="0"/>
          <w:numId w:val="2"/>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Quản lý bình luận (comments)</w:t>
      </w:r>
    </w:p>
    <w:p w14:paraId="0000005D">
      <w:pPr>
        <w:numPr>
          <w:ilvl w:val="0"/>
          <w:numId w:val="2"/>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Hệ thống thích/bỏ thích (likes)</w:t>
      </w:r>
    </w:p>
    <w:p w14:paraId="0000005E">
      <w:pPr>
        <w:numPr>
          <w:ilvl w:val="0"/>
          <w:numId w:val="2"/>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Thiết kế RESTful API</w:t>
      </w:r>
    </w:p>
    <w:p w14:paraId="0000005F">
      <w:pPr>
        <w:numPr>
          <w:ilvl w:val="0"/>
          <w:numId w:val="2"/>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Sử dụng in-memory database</w:t>
      </w:r>
    </w:p>
    <w:p w14:paraId="00000060">
      <w:pPr>
        <w:numPr>
          <w:ilvl w:val="0"/>
          <w:numId w:val="2"/>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Tài liệu hóa API bằng Swagger/OpenAPI</w:t>
      </w:r>
    </w:p>
    <w:p w14:paraId="0000006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Trong bối cảnh này, GitHub Copilot được sử dụng như một công cụ hỗ trợ phát triển, giúp tăng tốc độ xây dựng ứng dụng và giảm khối lượng công việc thủ công.</w:t>
      </w:r>
    </w:p>
    <w:p w14:paraId="00000062">
      <w:pPr>
        <w:pStyle w:val="3"/>
        <w:keepNext w:val="0"/>
        <w:keepLines w:val="0"/>
        <w:shd w:val="clear" w:fill="FFFFFF"/>
        <w:spacing w:after="80"/>
        <w:rPr>
          <w:rFonts w:hint="default" w:ascii="Times New Roman" w:hAnsi="Times New Roman" w:eastAsia="Times New Roman" w:cs="Times New Roman"/>
          <w:b/>
          <w:bCs/>
          <w:sz w:val="28"/>
          <w:szCs w:val="28"/>
          <w:highlight w:val="white"/>
        </w:rPr>
      </w:pPr>
      <w:bookmarkStart w:id="17" w:name="_7uh1092r16x7" w:colFirst="0" w:colLast="0"/>
      <w:bookmarkEnd w:id="17"/>
      <w:bookmarkStart w:id="18" w:name="_Toc19332"/>
      <w:r>
        <w:rPr>
          <w:rFonts w:hint="default" w:ascii="Times New Roman" w:hAnsi="Times New Roman" w:eastAsia="Times New Roman" w:cs="Times New Roman"/>
          <w:b/>
          <w:bCs/>
          <w:sz w:val="28"/>
          <w:szCs w:val="28"/>
          <w:highlight w:val="white"/>
          <w:rtl w:val="0"/>
        </w:rPr>
        <w:t>4. Phạm vi và phương pháp thực hiện</w:t>
      </w:r>
      <w:bookmarkEnd w:id="18"/>
    </w:p>
    <w:p w14:paraId="0000006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Báo cáo được thực hiện dựa trên 5 nội dung chính của workshop:</w:t>
      </w:r>
    </w:p>
    <w:p w14:paraId="00000064">
      <w:pPr>
        <w:numPr>
          <w:ilvl w:val="0"/>
          <w:numId w:val="3"/>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Thiết lập môi trường phát triển</w:t>
      </w:r>
    </w:p>
    <w:p w14:paraId="00000065">
      <w:pPr>
        <w:numPr>
          <w:ilvl w:val="0"/>
          <w:numId w:val="3"/>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Xây dựng Python Backend</w:t>
      </w:r>
    </w:p>
    <w:p w14:paraId="00000066">
      <w:pPr>
        <w:numPr>
          <w:ilvl w:val="0"/>
          <w:numId w:val="3"/>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Xây dựng JavaScript Frontend</w:t>
      </w:r>
    </w:p>
    <w:p w14:paraId="00000067">
      <w:pPr>
        <w:numPr>
          <w:ilvl w:val="0"/>
          <w:numId w:val="3"/>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Migration sang Java và .NET</w:t>
      </w:r>
    </w:p>
    <w:p w14:paraId="00000068">
      <w:pPr>
        <w:numPr>
          <w:ilvl w:val="0"/>
          <w:numId w:val="3"/>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Containerization với Docker</w:t>
      </w:r>
    </w:p>
    <w:p w14:paraId="0000006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Phương pháp thực hiện bao gồm:</w:t>
      </w:r>
    </w:p>
    <w:p w14:paraId="0000006A">
      <w:pPr>
        <w:numPr>
          <w:ilvl w:val="0"/>
          <w:numId w:val="4"/>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Phân tích yêu cầu từ PRD</w:t>
      </w:r>
    </w:p>
    <w:p w14:paraId="0000006B">
      <w:pPr>
        <w:numPr>
          <w:ilvl w:val="0"/>
          <w:numId w:val="4"/>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Xây dựng ứng dụng theo từng bước</w:t>
      </w:r>
    </w:p>
    <w:p w14:paraId="0000006C">
      <w:pPr>
        <w:numPr>
          <w:ilvl w:val="0"/>
          <w:numId w:val="4"/>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Sử dụng GitHub Copilot Chat và Agent Mode để hỗ trợ sinh mã</w:t>
      </w:r>
    </w:p>
    <w:p w14:paraId="0000006D">
      <w:pPr>
        <w:numPr>
          <w:ilvl w:val="0"/>
          <w:numId w:val="4"/>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Đối chiếu kết quả với yêu cầu hệ thống</w:t>
      </w:r>
    </w:p>
    <w:p w14:paraId="0000006E">
      <w:pPr>
        <w:numPr>
          <w:ilvl w:val="0"/>
          <w:numId w:val="4"/>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Đánh giá vai trò của AI trong từng giai đoạn phát triển</w:t>
      </w:r>
    </w:p>
    <w:p w14:paraId="0000006F">
      <w:pPr>
        <w:shd w:val="clear" w:fill="FFFFFF"/>
        <w:spacing w:before="240" w:after="240"/>
        <w:ind w:left="720" w:firstLine="0"/>
        <w:rPr>
          <w:rFonts w:hint="default" w:ascii="Times New Roman" w:hAnsi="Times New Roman" w:eastAsia="Times New Roman" w:cs="Times New Roman"/>
          <w:sz w:val="28"/>
          <w:szCs w:val="28"/>
          <w:highlight w:val="white"/>
        </w:rPr>
      </w:pPr>
    </w:p>
    <w:sdt>
      <w:sdtPr>
        <w:rPr>
          <w:rFonts w:hint="default" w:ascii="Times New Roman" w:hAnsi="Times New Roman" w:eastAsia="SimSun" w:cs="Times New Roman"/>
          <w:sz w:val="28"/>
          <w:szCs w:val="28"/>
          <w:lang w:val="vi"/>
        </w:rPr>
        <w:id w:val="147478665"/>
        <w15:color w:val="DBDBDB"/>
        <w:docPartObj>
          <w:docPartGallery w:val="Table of Contents"/>
          <w:docPartUnique/>
        </w:docPartObj>
      </w:sdtPr>
      <w:sdtEndPr>
        <w:rPr>
          <w:rFonts w:hint="default" w:ascii="Times New Roman" w:hAnsi="Times New Roman" w:eastAsia="Times New Roman" w:cs="Times New Roman"/>
          <w:b/>
          <w:sz w:val="28"/>
          <w:szCs w:val="28"/>
          <w:highlight w:val="white"/>
          <w:lang w:val="vi"/>
        </w:rPr>
      </w:sdtEndPr>
      <w:sdtContent>
        <w:p w14:paraId="21950C22">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Mục lục</w:t>
          </w:r>
        </w:p>
        <w:p w14:paraId="64BE386D">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TOC \o "1-2" \h \u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_Toc4247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[Bài 1] Tìm hiểu công nghệ Vibe Coding Github Copiplot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_Toc4247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5F9258D7">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_Toc24385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sz w:val="28"/>
              <w:szCs w:val="28"/>
              <w:highlight w:val="white"/>
              <w:rtl w:val="0"/>
            </w:rPr>
            <w:t>Đặng Thanh Vũ - 3122411250</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_Toc24385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7B77664D">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_Toc18063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[Bài 1] Tìm hiểu công nghệ Vibe Coding Github Copiplot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_Toc18063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2FCE0187">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_Toc8054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sz w:val="28"/>
              <w:szCs w:val="28"/>
              <w:highlight w:val="white"/>
              <w:rtl w:val="0"/>
            </w:rPr>
            <w:t>Đặng Thanh Vũ - 3122411250</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_Toc8054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124ED8AF">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_Toc3645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MỞ ĐẦU</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_Toc3645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4C68F452">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_Toc9120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 Lý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521B34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_Toc5058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2. Mục tiêu của báo cáo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FAC44DC">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_Toc29224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3. Bối cảnh bài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_Toc29224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E3B439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_Toc19332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4. Phạm vi và phương pháp thực hiện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0E8F00B">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_Toc7927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00 – DEVELOPMENT ENVIRONMENT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_Toc7927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7</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23E6585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_Toc3704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 Mục tiêu của 00</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_Toc3704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4D7859B">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_Toc10519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2. Lựa chọn môi trường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81FF9A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_Toc27075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3. Thiết lập GitHub Copilot cho Vibe Coding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_Toc27075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CA5B51B">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_Toc21075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4. Cấu trúc thư mục dự 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62F2F14">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_Toc17495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5. Kiểm tra môi trường hoạt động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_Toc17495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AAF002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_Toc10466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6. Vai trò của bước 00 trong Vibe Coding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_Toc10466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DEBEBD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_Toc21105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7.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_Toc21105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B5F8D18">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_Toc31583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01 – PYTHON BACKEND (FastAPI)</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_Toc31583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12</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6257C107">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_Toc20015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02 – FRONTEND REACT/VITE (TÓM TẮT)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_Toc20015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17</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411C86D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_Toc29091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9827E7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_Toc25995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2. Cấu trúc Folder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_Toc25995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5B34B293">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_Toc6453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3. Component Tree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26F092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_Toc4482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4. State Management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_Toc4482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9F2E72A">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_Toc27242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5. Key Features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_Toc27242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C45D5F3">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_Toc26422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6. API Service (Centralized)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3FC54FB">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_Toc13172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7. Styling Strategy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33B4962">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_Toc15172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8. Error Handling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_Toc15172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27027120">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_Toc235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9. Setup &amp; Run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E240DB9">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_Toc28838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10. Checklist PRD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BFDF60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_Toc6035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11. GitHub Copilot Role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_Toc6035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DFC4811">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_Toc22495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12.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2ECEF2B">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_Toc29043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03 – JAVA MIGRATION FROM PYTHON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_Toc29043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23</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03226319">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_Toc26686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9A1850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_Toc117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2. Cấu trúc Folder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76E0057">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_Toc11386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3. Layer Architecture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_Toc11386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5282D8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_Toc19233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4. REST API Endpoints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0A4352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_Toc17657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5. Key Classes Overview</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_Toc17657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2905FA9">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_Toc23613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6. Exception Handling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E3E1D4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_Toc13691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7. Validation &amp; Annotations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FFB12B7">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_Toc1106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8. Swagger UI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1A3AFF7">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_Toc8456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9. In-Memory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2BCF2B7">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_Toc9315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10. Dependency Injection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_Toc9315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12B8211">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_Toc28234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11. Setup &amp; Run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_Toc28234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7B4A776">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_Toc13149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12. Configuration (application.properties)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6BB5BA4">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_Toc24509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13. Python vs Java API Comparison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_Toc24509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36047B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_Toc31752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14. Testing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_Toc31752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071B4EA">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_Toc18008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15. HTTP Status Codes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_Toc18008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0BB9A70">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_Toc16257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16. GitHub Copilot Role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4844DC9">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_Toc27303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17. Checklist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A3B6A1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_Toc2182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18.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2CC3167A">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_Toc26465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04 – .NET BLAZOR MIGRATION FROM JAVASCRIPT</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_Toc26465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34</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45E43C8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_Toc7707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_Toc7707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390008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_Toc18943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2. Folder Structure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9DCA3F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_Toc14412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3. Blazor vs React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_Toc14412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378D5B8">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_Toc12526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4. Key Components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_Toc12526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5483BBF9">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_Toc28700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5. AuthService (Global State)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43DBCA4E">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_Toc7234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6. Forms &amp; Validation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416C17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_Toc27625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7. Setup &amp; Run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_Toc27625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7812D9C">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_Toc3357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8. CORS Configuration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_Toc3357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BB292D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_Toc5051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9. Error Handling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_Toc5051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B78229A">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_Toc12576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10. Checklist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_Toc12576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43</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5BF531DC">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_Toc13670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11.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_Toc13670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561E085A">
          <w:pPr>
            <w:pStyle w:val="24"/>
            <w:tabs>
              <w:tab w:val="right" w:leader="dot" w:pos="9029"/>
            </w:tabs>
            <w:rPr>
              <w:rFonts w:hint="default" w:ascii="Times New Roman" w:hAnsi="Times New Roman" w:cs="Times New Roman"/>
              <w:b/>
              <w:sz w:val="28"/>
              <w:szCs w:val="28"/>
            </w:rPr>
          </w:pPr>
          <w:r>
            <w:rPr>
              <w:rFonts w:hint="default" w:ascii="Times New Roman" w:hAnsi="Times New Roman" w:eastAsia="Times New Roman" w:cs="Times New Roman"/>
              <w:b/>
              <w:sz w:val="28"/>
              <w:szCs w:val="28"/>
              <w:highlight w:val="white"/>
            </w:rPr>
            <w:fldChar w:fldCharType="begin"/>
          </w:r>
          <w:r>
            <w:rPr>
              <w:rFonts w:hint="default" w:ascii="Times New Roman" w:hAnsi="Times New Roman" w:eastAsia="Times New Roman" w:cs="Times New Roman"/>
              <w:b/>
              <w:sz w:val="28"/>
              <w:szCs w:val="28"/>
              <w:highlight w:val="white"/>
            </w:rPr>
            <w:instrText xml:space="preserve"> HYPERLINK \l _Toc676 </w:instrText>
          </w:r>
          <w:r>
            <w:rPr>
              <w:rFonts w:hint="default" w:ascii="Times New Roman" w:hAnsi="Times New Roman" w:eastAsia="Times New Roman" w:cs="Times New Roman"/>
              <w:b/>
              <w:sz w:val="28"/>
              <w:szCs w:val="28"/>
              <w:highlight w:val="white"/>
            </w:rPr>
            <w:fldChar w:fldCharType="separate"/>
          </w:r>
          <w:r>
            <w:rPr>
              <w:rFonts w:hint="default" w:ascii="Times New Roman" w:hAnsi="Times New Roman" w:eastAsia="Times New Roman" w:cs="Times New Roman"/>
              <w:b/>
              <w:bCs/>
              <w:sz w:val="28"/>
              <w:szCs w:val="28"/>
              <w:highlight w:val="white"/>
              <w:rtl w:val="0"/>
            </w:rPr>
            <w:t>05 – CONTAINERIZATION</w:t>
          </w:r>
          <w:r>
            <w:rPr>
              <w:rFonts w:hint="default" w:ascii="Times New Roman" w:hAnsi="Times New Roman" w:cs="Times New Roman"/>
              <w:b/>
              <w:sz w:val="28"/>
              <w:szCs w:val="28"/>
            </w:rPr>
            <w:tab/>
          </w: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 PAGEREF _Toc676 \h </w:instrText>
          </w:r>
          <w:r>
            <w:rPr>
              <w:rFonts w:hint="default" w:ascii="Times New Roman" w:hAnsi="Times New Roman" w:cs="Times New Roman"/>
              <w:b/>
              <w:sz w:val="28"/>
              <w:szCs w:val="28"/>
            </w:rPr>
            <w:fldChar w:fldCharType="separate"/>
          </w:r>
          <w:r>
            <w:rPr>
              <w:rFonts w:hint="default" w:ascii="Times New Roman" w:hAnsi="Times New Roman" w:cs="Times New Roman"/>
              <w:b/>
              <w:sz w:val="28"/>
              <w:szCs w:val="28"/>
            </w:rPr>
            <w:t>44</w:t>
          </w:r>
          <w:r>
            <w:rPr>
              <w:rFonts w:hint="default" w:ascii="Times New Roman" w:hAnsi="Times New Roman" w:cs="Times New Roman"/>
              <w:b/>
              <w:sz w:val="28"/>
              <w:szCs w:val="28"/>
            </w:rPr>
            <w:fldChar w:fldCharType="end"/>
          </w:r>
          <w:r>
            <w:rPr>
              <w:rFonts w:hint="default" w:ascii="Times New Roman" w:hAnsi="Times New Roman" w:eastAsia="Times New Roman" w:cs="Times New Roman"/>
              <w:b/>
              <w:sz w:val="28"/>
              <w:szCs w:val="28"/>
              <w:highlight w:val="white"/>
            </w:rPr>
            <w:fldChar w:fldCharType="end"/>
          </w:r>
        </w:p>
        <w:p w14:paraId="0E26917C">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_Toc32359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1.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_Toc32359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44</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74F1D7F">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_Toc19349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2. Phương pháp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3C9EEEE7">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_Toc8665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3. Service Mapping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1C8D86BA">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_Toc10260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4. Dockerfile Patterns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978453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_Toc29440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5. Docker Compose (docker-compose.yml)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_Toc29440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7E5CFF1D">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_Toc20310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6. .dockerignore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_Toc20310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7B39D8C">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_Toc16695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7. Quick Commands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6CFEAB1E">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_Toc23643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8. Key Benefits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_Toc23643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023BE6E0">
          <w:pPr>
            <w:pStyle w:val="2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sz w:val="28"/>
              <w:szCs w:val="28"/>
              <w:highlight w:val="white"/>
            </w:rPr>
            <w:fldChar w:fldCharType="begin"/>
          </w:r>
          <w:r>
            <w:rPr>
              <w:rFonts w:hint="default" w:ascii="Times New Roman" w:hAnsi="Times New Roman" w:eastAsia="Times New Roman" w:cs="Times New Roman"/>
              <w:sz w:val="28"/>
              <w:szCs w:val="28"/>
              <w:highlight w:val="white"/>
            </w:rPr>
            <w:instrText xml:space="preserve"> HYPERLINK \l _Toc26694 </w:instrText>
          </w:r>
          <w:r>
            <w:rPr>
              <w:rFonts w:hint="default" w:ascii="Times New Roman" w:hAnsi="Times New Roman" w:eastAsia="Times New Roman" w:cs="Times New Roman"/>
              <w:sz w:val="28"/>
              <w:szCs w:val="28"/>
              <w:highlight w:val="white"/>
            </w:rPr>
            <w:fldChar w:fldCharType="separate"/>
          </w:r>
          <w:r>
            <w:rPr>
              <w:rFonts w:hint="default" w:ascii="Times New Roman" w:hAnsi="Times New Roman" w:eastAsia="Times New Roman" w:cs="Times New Roman"/>
              <w:bCs/>
              <w:sz w:val="28"/>
              <w:szCs w:val="28"/>
              <w:highlight w:val="white"/>
              <w:rtl w:val="0"/>
            </w:rPr>
            <w:t>9. Checklist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eastAsia="Times New Roman" w:cs="Times New Roman"/>
              <w:sz w:val="28"/>
              <w:szCs w:val="28"/>
              <w:highlight w:val="white"/>
            </w:rPr>
            <w:fldChar w:fldCharType="end"/>
          </w:r>
        </w:p>
        <w:p w14:paraId="54C1D4F0">
          <w:pPr>
            <w:shd w:val="clear" w:fill="FFFFFF"/>
            <w:spacing w:before="240" w:after="240"/>
            <w:ind w:left="720" w:firstLine="0"/>
            <w:rPr>
              <w:rFonts w:hint="default" w:ascii="Times New Roman" w:hAnsi="Times New Roman" w:eastAsia="Times New Roman" w:cs="Times New Roman"/>
              <w:b/>
              <w:sz w:val="28"/>
              <w:szCs w:val="28"/>
              <w:highlight w:val="white"/>
              <w:lang w:val="vi"/>
            </w:rPr>
          </w:pPr>
          <w:r>
            <w:rPr>
              <w:rFonts w:hint="default" w:ascii="Times New Roman" w:hAnsi="Times New Roman" w:eastAsia="Times New Roman" w:cs="Times New Roman"/>
              <w:b/>
              <w:sz w:val="28"/>
              <w:szCs w:val="28"/>
              <w:highlight w:val="white"/>
            </w:rPr>
            <w:fldChar w:fldCharType="end"/>
          </w:r>
        </w:p>
      </w:sdtContent>
    </w:sdt>
    <w:p w14:paraId="1ACC3032">
      <w:pPr>
        <w:shd w:val="clear" w:fill="FFFFFF"/>
        <w:spacing w:before="240" w:after="240"/>
        <w:ind w:left="720" w:firstLine="0"/>
        <w:rPr>
          <w:rFonts w:hint="default" w:ascii="Times New Roman" w:hAnsi="Times New Roman" w:eastAsia="Times New Roman" w:cs="Times New Roman"/>
          <w:b/>
          <w:sz w:val="28"/>
          <w:szCs w:val="28"/>
          <w:highlight w:val="white"/>
          <w:lang w:val="vi"/>
        </w:rPr>
      </w:pPr>
    </w:p>
    <w:p w14:paraId="097180C5">
      <w:pPr>
        <w:shd w:val="clear" w:fill="FFFFFF"/>
        <w:spacing w:before="240" w:after="240"/>
        <w:ind w:left="720" w:firstLine="0"/>
        <w:rPr>
          <w:rFonts w:hint="default" w:ascii="Times New Roman" w:hAnsi="Times New Roman" w:eastAsia="Times New Roman" w:cs="Times New Roman"/>
          <w:b/>
          <w:sz w:val="28"/>
          <w:szCs w:val="28"/>
          <w:highlight w:val="white"/>
          <w:lang w:val="vi"/>
        </w:rPr>
      </w:pPr>
    </w:p>
    <w:p w14:paraId="54EBD66F">
      <w:pPr>
        <w:shd w:val="clear" w:fill="FFFFFF"/>
        <w:spacing w:before="240" w:after="240"/>
        <w:ind w:left="720" w:firstLine="0"/>
        <w:rPr>
          <w:rFonts w:hint="default" w:ascii="Times New Roman" w:hAnsi="Times New Roman" w:eastAsia="Times New Roman" w:cs="Times New Roman"/>
          <w:b/>
          <w:sz w:val="28"/>
          <w:szCs w:val="28"/>
          <w:highlight w:val="white"/>
          <w:lang w:val="vi"/>
        </w:rPr>
      </w:pPr>
    </w:p>
    <w:p w14:paraId="4D06B34A">
      <w:pPr>
        <w:shd w:val="clear" w:fill="FFFFFF"/>
        <w:spacing w:before="240" w:after="240"/>
        <w:ind w:left="720" w:firstLine="0"/>
        <w:rPr>
          <w:rFonts w:hint="default" w:ascii="Times New Roman" w:hAnsi="Times New Roman" w:eastAsia="Times New Roman" w:cs="Times New Roman"/>
          <w:b/>
          <w:sz w:val="28"/>
          <w:szCs w:val="28"/>
          <w:highlight w:val="white"/>
          <w:lang w:val="vi"/>
        </w:rPr>
      </w:pPr>
    </w:p>
    <w:p w14:paraId="2C576F35">
      <w:pPr>
        <w:shd w:val="clear" w:fill="FFFFFF"/>
        <w:spacing w:before="240" w:after="240"/>
        <w:ind w:left="720" w:firstLine="0"/>
        <w:rPr>
          <w:rFonts w:hint="default" w:ascii="Times New Roman" w:hAnsi="Times New Roman" w:eastAsia="Times New Roman" w:cs="Times New Roman"/>
          <w:b/>
          <w:sz w:val="28"/>
          <w:szCs w:val="28"/>
          <w:highlight w:val="white"/>
          <w:lang w:val="vi"/>
        </w:rPr>
      </w:pPr>
    </w:p>
    <w:p w14:paraId="00000070">
      <w:pPr>
        <w:pStyle w:val="2"/>
        <w:keepNext w:val="0"/>
        <w:keepLines w:val="0"/>
        <w:shd w:val="clear" w:fill="FFFFFF"/>
        <w:spacing w:before="480"/>
        <w:rPr>
          <w:rFonts w:hint="default" w:ascii="Times New Roman" w:hAnsi="Times New Roman" w:eastAsia="Times New Roman" w:cs="Times New Roman"/>
          <w:b/>
          <w:bCs/>
          <w:sz w:val="28"/>
          <w:szCs w:val="28"/>
          <w:highlight w:val="white"/>
        </w:rPr>
      </w:pPr>
      <w:bookmarkStart w:id="19" w:name="_fzlovmdpduxg" w:colFirst="0" w:colLast="0"/>
      <w:bookmarkEnd w:id="19"/>
      <w:bookmarkStart w:id="20" w:name="_Toc7927"/>
      <w:r>
        <w:rPr>
          <w:rFonts w:hint="default" w:ascii="Times New Roman" w:hAnsi="Times New Roman" w:eastAsia="Times New Roman" w:cs="Times New Roman"/>
          <w:b/>
          <w:bCs/>
          <w:sz w:val="28"/>
          <w:szCs w:val="28"/>
          <w:highlight w:val="white"/>
          <w:rtl w:val="0"/>
        </w:rPr>
        <w:t>00 – DEVELOPMENT ENVIRONMENT</w:t>
      </w:r>
      <w:bookmarkEnd w:id="20"/>
    </w:p>
    <w:p w14:paraId="00000071">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21" w:name="_qpajsny40rq0" w:colFirst="0" w:colLast="0"/>
      <w:bookmarkEnd w:id="21"/>
      <w:bookmarkStart w:id="22" w:name="_Toc3704"/>
      <w:r>
        <w:rPr>
          <w:rFonts w:hint="default" w:ascii="Times New Roman" w:hAnsi="Times New Roman" w:eastAsia="Times New Roman" w:cs="Times New Roman"/>
          <w:b/>
          <w:bCs/>
          <w:sz w:val="28"/>
          <w:szCs w:val="28"/>
          <w:highlight w:val="white"/>
          <w:rtl w:val="0"/>
        </w:rPr>
        <w:t>1. Mục tiêu của 00</w:t>
      </w:r>
      <w:bookmarkEnd w:id="22"/>
    </w:p>
    <w:p w14:paraId="0000007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Bước 00 nhằm thiết lập môi trường phát triển phù hợp để triển khai toàn bộ hệ thống Social Media theo PRD.</w:t>
      </w:r>
    </w:p>
    <w:p w14:paraId="0000007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Mục tiêu cụ thể:</w:t>
      </w:r>
    </w:p>
    <w:p w14:paraId="00000074">
      <w:pPr>
        <w:numPr>
          <w:ilvl w:val="0"/>
          <w:numId w:val="5"/>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Chuẩn bị công cụ phát triển đa ngôn ngữ (Python, JavaScript, Java, .NET)</w:t>
      </w:r>
    </w:p>
    <w:p w14:paraId="00000075">
      <w:pPr>
        <w:numPr>
          <w:ilvl w:val="0"/>
          <w:numId w:val="5"/>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Thiết lập GitHub Copilot và Copilot Chat</w:t>
      </w:r>
    </w:p>
    <w:p w14:paraId="00000076">
      <w:pPr>
        <w:numPr>
          <w:ilvl w:val="0"/>
          <w:numId w:val="5"/>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Cấu hình môi trường để hỗ trợ Vibe Coding</w:t>
      </w:r>
    </w:p>
    <w:p w14:paraId="00000077">
      <w:pPr>
        <w:numPr>
          <w:ilvl w:val="0"/>
          <w:numId w:val="5"/>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Đảm bảo khả năng build, run và debug ứng dụng</w:t>
      </w:r>
    </w:p>
    <w:p w14:paraId="00000078">
      <w:pPr>
        <w:numPr>
          <w:ilvl w:val="0"/>
          <w:numId w:val="5"/>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Sẵn sàng cho containerization bằng Docker</w:t>
      </w:r>
    </w:p>
    <w:p w14:paraId="0000007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Trong mô hình Vibe Coding, bước thiết lập môi trường đóng vai trò quan trọng vì AI cần một workspace đầy đủ để có thể phân tích cấu trúc dự án và sinh mã chính xác.</w:t>
      </w:r>
    </w:p>
    <w:p w14:paraId="0000007A">
      <w:pPr>
        <w:shd w:val="clear" w:fill="FFFFFF"/>
        <w:rPr>
          <w:rFonts w:hint="default" w:ascii="Times New Roman" w:hAnsi="Times New Roman" w:eastAsia="Times New Roman" w:cs="Times New Roman"/>
          <w:sz w:val="28"/>
          <w:szCs w:val="28"/>
          <w:highlight w:val="white"/>
        </w:rPr>
      </w:pPr>
    </w:p>
    <w:p w14:paraId="0000007B">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23" w:name="_qtfikj8adh5f" w:colFirst="0" w:colLast="0"/>
      <w:bookmarkEnd w:id="23"/>
      <w:bookmarkStart w:id="24" w:name="_Toc10519"/>
      <w:r>
        <w:rPr>
          <w:rFonts w:hint="default" w:ascii="Times New Roman" w:hAnsi="Times New Roman" w:eastAsia="Times New Roman" w:cs="Times New Roman"/>
          <w:b/>
          <w:bCs/>
          <w:sz w:val="28"/>
          <w:szCs w:val="28"/>
          <w:highlight w:val="white"/>
          <w:rtl w:val="0"/>
        </w:rPr>
        <w:t>2. Lựa chọn môi trường phát triển</w:t>
      </w:r>
      <w:bookmarkEnd w:id="24"/>
    </w:p>
    <w:p w14:paraId="0000007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Workshop khuyến nghị sử dụng:</w:t>
      </w:r>
    </w:p>
    <w:p w14:paraId="0000007D">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25" w:name="_3ha3ebghxyb8" w:colFirst="0" w:colLast="0"/>
      <w:bookmarkEnd w:id="25"/>
      <w:r>
        <w:rPr>
          <w:rFonts w:hint="default" w:ascii="Times New Roman" w:hAnsi="Times New Roman" w:eastAsia="Times New Roman" w:cs="Times New Roman"/>
          <w:b/>
          <w:bCs/>
          <w:color w:val="000000"/>
          <w:sz w:val="28"/>
          <w:szCs w:val="28"/>
          <w:highlight w:val="white"/>
          <w:rtl w:val="0"/>
        </w:rPr>
        <w:t>🔹 GitHub Codespaces (Khuyến nghị)</w:t>
      </w:r>
    </w:p>
    <w:p w14:paraId="0000007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Ưu điểm:</w:t>
      </w:r>
    </w:p>
    <w:p w14:paraId="0000007F">
      <w:pPr>
        <w:numPr>
          <w:ilvl w:val="0"/>
          <w:numId w:val="6"/>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Không cần cài đặt thủ công</w:t>
      </w:r>
    </w:p>
    <w:p w14:paraId="00000080">
      <w:pPr>
        <w:numPr>
          <w:ilvl w:val="0"/>
          <w:numId w:val="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Môi trường đồng nhất</w:t>
      </w:r>
    </w:p>
    <w:p w14:paraId="00000081">
      <w:pPr>
        <w:numPr>
          <w:ilvl w:val="0"/>
          <w:numId w:val="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Tích hợp sẵn VS Code trên web</w:t>
      </w:r>
    </w:p>
    <w:p w14:paraId="00000082">
      <w:pPr>
        <w:numPr>
          <w:ilvl w:val="0"/>
          <w:numId w:val="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Cấu hình sẵn DevContainer</w:t>
      </w:r>
    </w:p>
    <w:p w14:paraId="00000083">
      <w:pPr>
        <w:numPr>
          <w:ilvl w:val="0"/>
          <w:numId w:val="6"/>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Dễ sử dụng cho nhóm</w:t>
      </w:r>
    </w:p>
    <w:p w14:paraId="0000008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Việc sử dụng Codespaces giúp giảm thời gian setup và tập trung vào phần phát triển sản phẩm – phù hợp với tinh thần Vibe Coding.</w:t>
      </w:r>
    </w:p>
    <w:p w14:paraId="00000085">
      <w:pPr>
        <w:shd w:val="clear" w:fill="FFFFFF"/>
        <w:rPr>
          <w:rFonts w:hint="default" w:ascii="Times New Roman" w:hAnsi="Times New Roman" w:eastAsia="Times New Roman" w:cs="Times New Roman"/>
          <w:sz w:val="28"/>
          <w:szCs w:val="28"/>
          <w:highlight w:val="white"/>
        </w:rPr>
      </w:pPr>
    </w:p>
    <w:p w14:paraId="00000086">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26" w:name="_dfd4oi87dr15" w:colFirst="0" w:colLast="0"/>
      <w:bookmarkEnd w:id="26"/>
      <w:r>
        <w:rPr>
          <w:rFonts w:hint="default" w:ascii="Times New Roman" w:hAnsi="Times New Roman" w:eastAsia="Times New Roman" w:cs="Times New Roman"/>
          <w:b/>
          <w:bCs/>
          <w:color w:val="000000"/>
          <w:sz w:val="28"/>
          <w:szCs w:val="28"/>
          <w:highlight w:val="white"/>
          <w:rtl w:val="0"/>
        </w:rPr>
        <w:t>🔹 Trường hợp sử dụng máy cá nhân (Windows)</w:t>
      </w:r>
    </w:p>
    <w:p w14:paraId="0000008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Nếu không dùng Codespaces, cần cài đặt:</w:t>
      </w:r>
    </w:p>
    <w:p w14:paraId="00000088">
      <w:pPr>
        <w:pStyle w:val="5"/>
        <w:keepNext w:val="0"/>
        <w:keepLines w:val="0"/>
        <w:shd w:val="clear" w:fill="FFFFFF"/>
        <w:spacing w:before="240" w:after="40"/>
        <w:rPr>
          <w:rFonts w:hint="default" w:ascii="Times New Roman" w:hAnsi="Times New Roman" w:eastAsia="Times New Roman" w:cs="Times New Roman"/>
          <w:b/>
          <w:bCs/>
          <w:color w:val="000000"/>
          <w:sz w:val="28"/>
          <w:szCs w:val="28"/>
          <w:highlight w:val="white"/>
        </w:rPr>
      </w:pPr>
      <w:bookmarkStart w:id="27" w:name="_j2v4n867ml91" w:colFirst="0" w:colLast="0"/>
      <w:bookmarkEnd w:id="27"/>
      <w:r>
        <w:rPr>
          <w:rFonts w:hint="default" w:ascii="Times New Roman" w:hAnsi="Times New Roman" w:eastAsia="Times New Roman" w:cs="Times New Roman"/>
          <w:b/>
          <w:bCs/>
          <w:color w:val="000000"/>
          <w:sz w:val="28"/>
          <w:szCs w:val="28"/>
          <w:highlight w:val="white"/>
          <w:rtl w:val="0"/>
        </w:rPr>
        <w:t>Công cụ chung:</w:t>
      </w:r>
    </w:p>
    <w:p w14:paraId="00000089">
      <w:pPr>
        <w:numPr>
          <w:ilvl w:val="0"/>
          <w:numId w:val="7"/>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Visual Studio Code</w:t>
      </w:r>
    </w:p>
    <w:p w14:paraId="0000008A">
      <w:pPr>
        <w:numPr>
          <w:ilvl w:val="0"/>
          <w:numId w:val="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Git</w:t>
      </w:r>
    </w:p>
    <w:p w14:paraId="0000008B">
      <w:pPr>
        <w:numPr>
          <w:ilvl w:val="0"/>
          <w:numId w:val="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GitHub CLI</w:t>
      </w:r>
    </w:p>
    <w:p w14:paraId="0000008C">
      <w:pPr>
        <w:numPr>
          <w:ilvl w:val="0"/>
          <w:numId w:val="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Desktop</w:t>
      </w:r>
    </w:p>
    <w:p w14:paraId="0000008D">
      <w:pPr>
        <w:numPr>
          <w:ilvl w:val="0"/>
          <w:numId w:val="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PowerShell 7 (đối với Windows)</w:t>
      </w:r>
    </w:p>
    <w:p w14:paraId="0000008E">
      <w:pPr>
        <w:numPr>
          <w:ilvl w:val="0"/>
          <w:numId w:val="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GitHub Copilot Extension</w:t>
      </w:r>
    </w:p>
    <w:p w14:paraId="0000008F">
      <w:pPr>
        <w:numPr>
          <w:ilvl w:val="0"/>
          <w:numId w:val="7"/>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GitHub Copilot Chat Extension</w:t>
      </w:r>
    </w:p>
    <w:p w14:paraId="00000090">
      <w:pPr>
        <w:pStyle w:val="5"/>
        <w:keepNext w:val="0"/>
        <w:keepLines w:val="0"/>
        <w:shd w:val="clear" w:fill="FFFFFF"/>
        <w:spacing w:before="240" w:after="40"/>
        <w:rPr>
          <w:rFonts w:hint="default" w:ascii="Times New Roman" w:hAnsi="Times New Roman" w:eastAsia="Times New Roman" w:cs="Times New Roman"/>
          <w:b/>
          <w:bCs/>
          <w:color w:val="000000"/>
          <w:sz w:val="28"/>
          <w:szCs w:val="28"/>
          <w:highlight w:val="white"/>
        </w:rPr>
      </w:pPr>
      <w:bookmarkStart w:id="28" w:name="_5m1p1ecefo1" w:colFirst="0" w:colLast="0"/>
      <w:bookmarkEnd w:id="28"/>
      <w:r>
        <w:rPr>
          <w:rFonts w:hint="default" w:ascii="Times New Roman" w:hAnsi="Times New Roman" w:eastAsia="Times New Roman" w:cs="Times New Roman"/>
          <w:b/>
          <w:bCs/>
          <w:color w:val="000000"/>
          <w:sz w:val="28"/>
          <w:szCs w:val="28"/>
          <w:highlight w:val="white"/>
          <w:rtl w:val="0"/>
        </w:rPr>
        <w:t>Python</w:t>
      </w:r>
    </w:p>
    <w:p w14:paraId="00000091">
      <w:pPr>
        <w:numPr>
          <w:ilvl w:val="0"/>
          <w:numId w:val="8"/>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Python 3.12+</w:t>
      </w:r>
    </w:p>
    <w:p w14:paraId="00000092">
      <w:pPr>
        <w:numPr>
          <w:ilvl w:val="0"/>
          <w:numId w:val="8"/>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uv hoặc pip</w:t>
      </w:r>
    </w:p>
    <w:p w14:paraId="00000093">
      <w:pPr>
        <w:numPr>
          <w:ilvl w:val="0"/>
          <w:numId w:val="8"/>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VS Code Python Extension</w:t>
      </w:r>
    </w:p>
    <w:p w14:paraId="00000094">
      <w:pPr>
        <w:pStyle w:val="5"/>
        <w:keepNext w:val="0"/>
        <w:keepLines w:val="0"/>
        <w:shd w:val="clear" w:fill="FFFFFF"/>
        <w:spacing w:before="240" w:after="40"/>
        <w:rPr>
          <w:rFonts w:hint="default" w:ascii="Times New Roman" w:hAnsi="Times New Roman" w:eastAsia="Times New Roman" w:cs="Times New Roman"/>
          <w:b/>
          <w:bCs/>
          <w:color w:val="000000"/>
          <w:sz w:val="28"/>
          <w:szCs w:val="28"/>
          <w:highlight w:val="white"/>
        </w:rPr>
      </w:pPr>
      <w:bookmarkStart w:id="29" w:name="_2msscy3jkr4" w:colFirst="0" w:colLast="0"/>
      <w:bookmarkEnd w:id="29"/>
      <w:r>
        <w:rPr>
          <w:rFonts w:hint="default" w:ascii="Times New Roman" w:hAnsi="Times New Roman" w:eastAsia="Times New Roman" w:cs="Times New Roman"/>
          <w:b/>
          <w:bCs/>
          <w:color w:val="000000"/>
          <w:sz w:val="28"/>
          <w:szCs w:val="28"/>
          <w:highlight w:val="white"/>
          <w:rtl w:val="0"/>
        </w:rPr>
        <w:t>JavaScript</w:t>
      </w:r>
    </w:p>
    <w:p w14:paraId="00000095">
      <w:pPr>
        <w:numPr>
          <w:ilvl w:val="0"/>
          <w:numId w:val="9"/>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Node.js LTS</w:t>
      </w:r>
    </w:p>
    <w:p w14:paraId="00000096">
      <w:pPr>
        <w:numPr>
          <w:ilvl w:val="0"/>
          <w:numId w:val="9"/>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npm</w:t>
      </w:r>
    </w:p>
    <w:p w14:paraId="00000097">
      <w:pPr>
        <w:pStyle w:val="5"/>
        <w:keepNext w:val="0"/>
        <w:keepLines w:val="0"/>
        <w:shd w:val="clear" w:fill="FFFFFF"/>
        <w:spacing w:before="240" w:after="40"/>
        <w:rPr>
          <w:rFonts w:hint="default" w:ascii="Times New Roman" w:hAnsi="Times New Roman" w:eastAsia="Times New Roman" w:cs="Times New Roman"/>
          <w:b/>
          <w:bCs/>
          <w:color w:val="000000"/>
          <w:sz w:val="28"/>
          <w:szCs w:val="28"/>
          <w:highlight w:val="white"/>
        </w:rPr>
      </w:pPr>
      <w:bookmarkStart w:id="30" w:name="_c2dbquz72nk1" w:colFirst="0" w:colLast="0"/>
      <w:bookmarkEnd w:id="30"/>
      <w:r>
        <w:rPr>
          <w:rFonts w:hint="default" w:ascii="Times New Roman" w:hAnsi="Times New Roman" w:eastAsia="Times New Roman" w:cs="Times New Roman"/>
          <w:b/>
          <w:bCs/>
          <w:color w:val="000000"/>
          <w:sz w:val="28"/>
          <w:szCs w:val="28"/>
          <w:highlight w:val="white"/>
          <w:rtl w:val="0"/>
        </w:rPr>
        <w:t>Java</w:t>
      </w:r>
    </w:p>
    <w:p w14:paraId="00000098">
      <w:pPr>
        <w:numPr>
          <w:ilvl w:val="0"/>
          <w:numId w:val="10"/>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OpenJDK 21</w:t>
      </w:r>
    </w:p>
    <w:p w14:paraId="00000099">
      <w:pPr>
        <w:numPr>
          <w:ilvl w:val="0"/>
          <w:numId w:val="10"/>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Maven hoặc Gradle</w:t>
      </w:r>
    </w:p>
    <w:p w14:paraId="0000009A">
      <w:pPr>
        <w:pStyle w:val="5"/>
        <w:keepNext w:val="0"/>
        <w:keepLines w:val="0"/>
        <w:shd w:val="clear" w:fill="FFFFFF"/>
        <w:spacing w:before="240" w:after="40"/>
        <w:rPr>
          <w:rFonts w:hint="default" w:ascii="Times New Roman" w:hAnsi="Times New Roman" w:eastAsia="Times New Roman" w:cs="Times New Roman"/>
          <w:b/>
          <w:bCs/>
          <w:color w:val="000000"/>
          <w:sz w:val="28"/>
          <w:szCs w:val="28"/>
          <w:highlight w:val="white"/>
        </w:rPr>
      </w:pPr>
      <w:bookmarkStart w:id="31" w:name="_nqru7i80d919" w:colFirst="0" w:colLast="0"/>
      <w:bookmarkEnd w:id="31"/>
      <w:r>
        <w:rPr>
          <w:rFonts w:hint="default" w:ascii="Times New Roman" w:hAnsi="Times New Roman" w:eastAsia="Times New Roman" w:cs="Times New Roman"/>
          <w:b/>
          <w:bCs/>
          <w:color w:val="000000"/>
          <w:sz w:val="28"/>
          <w:szCs w:val="28"/>
          <w:highlight w:val="white"/>
          <w:rtl w:val="0"/>
        </w:rPr>
        <w:t>.NET</w:t>
      </w:r>
    </w:p>
    <w:p w14:paraId="0000009B">
      <w:pPr>
        <w:numPr>
          <w:ilvl w:val="0"/>
          <w:numId w:val="11"/>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.NET SDK 9</w:t>
      </w:r>
    </w:p>
    <w:p w14:paraId="0000009C">
      <w:pPr>
        <w:numPr>
          <w:ilvl w:val="0"/>
          <w:numId w:val="11"/>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 Dev Kit</w:t>
      </w:r>
    </w:p>
    <w:p w14:paraId="0000009D">
      <w:pPr>
        <w:shd w:val="clear" w:fill="FFFFFF"/>
        <w:rPr>
          <w:rFonts w:hint="default" w:ascii="Times New Roman" w:hAnsi="Times New Roman" w:eastAsia="Times New Roman" w:cs="Times New Roman"/>
          <w:sz w:val="28"/>
          <w:szCs w:val="28"/>
          <w:highlight w:val="white"/>
        </w:rPr>
      </w:pPr>
    </w:p>
    <w:p w14:paraId="0000009E">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32" w:name="_15e4qatd37lg" w:colFirst="0" w:colLast="0"/>
      <w:bookmarkEnd w:id="32"/>
      <w:bookmarkStart w:id="33" w:name="_Toc27075"/>
      <w:r>
        <w:rPr>
          <w:rFonts w:hint="default" w:ascii="Times New Roman" w:hAnsi="Times New Roman" w:eastAsia="Times New Roman" w:cs="Times New Roman"/>
          <w:b/>
          <w:bCs/>
          <w:sz w:val="28"/>
          <w:szCs w:val="28"/>
          <w:highlight w:val="white"/>
          <w:rtl w:val="0"/>
        </w:rPr>
        <w:t>3. Thiết lập GitHub Copilot cho Vibe Coding</w:t>
      </w:r>
      <w:bookmarkEnd w:id="33"/>
    </w:p>
    <w:p w14:paraId="0000009F">
      <w:pPr>
        <w:pStyle w:val="4"/>
        <w:keepNext w:val="0"/>
        <w:keepLines w:val="0"/>
        <w:shd w:val="clear" w:fill="FFFFFF"/>
        <w:spacing w:before="280"/>
        <w:outlineLvl w:val="1"/>
        <w:rPr>
          <w:rFonts w:hint="default" w:ascii="Times New Roman" w:hAnsi="Times New Roman" w:eastAsia="Times New Roman" w:cs="Times New Roman"/>
          <w:b/>
          <w:bCs/>
          <w:color w:val="000000"/>
          <w:sz w:val="28"/>
          <w:szCs w:val="28"/>
          <w:highlight w:val="white"/>
        </w:rPr>
      </w:pPr>
      <w:bookmarkStart w:id="34" w:name="_sdzfkki6k1bi" w:colFirst="0" w:colLast="0"/>
      <w:bookmarkEnd w:id="34"/>
      <w:r>
        <w:rPr>
          <w:rFonts w:hint="default" w:ascii="Times New Roman" w:hAnsi="Times New Roman" w:eastAsia="Times New Roman" w:cs="Times New Roman"/>
          <w:b/>
          <w:bCs/>
          <w:color w:val="000000"/>
          <w:sz w:val="28"/>
          <w:szCs w:val="28"/>
          <w:highlight w:val="white"/>
          <w:rtl w:val="0"/>
        </w:rPr>
        <w:t>3.1 Kích hoạt Copilot</w:t>
      </w:r>
    </w:p>
    <w:p w14:paraId="000000A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Sau khi cài extension:</w:t>
      </w:r>
    </w:p>
    <w:p w14:paraId="000000A1">
      <w:pPr>
        <w:numPr>
          <w:ilvl w:val="0"/>
          <w:numId w:val="12"/>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Đăng nhập GitHub</w:t>
      </w:r>
    </w:p>
    <w:p w14:paraId="000000A2">
      <w:pPr>
        <w:numPr>
          <w:ilvl w:val="0"/>
          <w:numId w:val="12"/>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Bật Copilot trong VS Code</w:t>
      </w:r>
    </w:p>
    <w:p w14:paraId="000000A3">
      <w:pPr>
        <w:numPr>
          <w:ilvl w:val="0"/>
          <w:numId w:val="12"/>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Kiểm tra Copilot Chat hoạt động</w:t>
      </w:r>
    </w:p>
    <w:p w14:paraId="000000A4">
      <w:pPr>
        <w:pStyle w:val="4"/>
        <w:keepNext w:val="0"/>
        <w:keepLines w:val="0"/>
        <w:shd w:val="clear" w:fill="FFFFFF"/>
        <w:spacing w:before="280"/>
        <w:outlineLvl w:val="1"/>
        <w:rPr>
          <w:rFonts w:hint="default" w:ascii="Times New Roman" w:hAnsi="Times New Roman" w:eastAsia="Times New Roman" w:cs="Times New Roman"/>
          <w:b/>
          <w:bCs/>
          <w:color w:val="000000"/>
          <w:sz w:val="28"/>
          <w:szCs w:val="28"/>
          <w:highlight w:val="white"/>
        </w:rPr>
      </w:pPr>
      <w:bookmarkStart w:id="35" w:name="_516hispjbu9u" w:colFirst="0" w:colLast="0"/>
      <w:bookmarkEnd w:id="35"/>
      <w:r>
        <w:rPr>
          <w:rFonts w:hint="default" w:ascii="Times New Roman" w:hAnsi="Times New Roman" w:eastAsia="Times New Roman" w:cs="Times New Roman"/>
          <w:b/>
          <w:bCs/>
          <w:color w:val="000000"/>
          <w:sz w:val="28"/>
          <w:szCs w:val="28"/>
          <w:highlight w:val="white"/>
          <w:rtl w:val="0"/>
        </w:rPr>
        <w:t>3.2 Sử dụng Agent Mode</w:t>
      </w:r>
    </w:p>
    <w:p w14:paraId="000000A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Agent Mode cho phép:</w:t>
      </w:r>
    </w:p>
    <w:p w14:paraId="000000A6">
      <w:pPr>
        <w:numPr>
          <w:ilvl w:val="0"/>
          <w:numId w:val="13"/>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Phân tích toàn bộ project</w:t>
      </w:r>
    </w:p>
    <w:p w14:paraId="000000A7">
      <w:pPr>
        <w:numPr>
          <w:ilvl w:val="0"/>
          <w:numId w:val="13"/>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Tạo nhiều file cùng lúc</w:t>
      </w:r>
    </w:p>
    <w:p w14:paraId="000000A8">
      <w:pPr>
        <w:numPr>
          <w:ilvl w:val="0"/>
          <w:numId w:val="13"/>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Refactor code theo yêu cầu</w:t>
      </w:r>
    </w:p>
    <w:p w14:paraId="000000A9">
      <w:pPr>
        <w:numPr>
          <w:ilvl w:val="0"/>
          <w:numId w:val="13"/>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Sinh code theo PRD </w:t>
      </w:r>
    </w:p>
    <w:p w14:paraId="000000A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Ví dụ prompt sử dụng trong workshop:</w:t>
      </w:r>
    </w:p>
    <w:p w14:paraId="000000AB">
      <w:pPr>
        <w:shd w:val="clear" w:fill="FFFFFF"/>
        <w:spacing w:before="240" w:after="240"/>
        <w:ind w:left="600" w:right="600" w:firstLine="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“Create a FastAPI backend based on the Product Requirements Document. Follow RESTful design and include Swagger documentation.”</w:t>
      </w:r>
    </w:p>
    <w:p w14:paraId="000000AC">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36" w:name="_rom2w5cvj3ia" w:colFirst="0" w:colLast="0"/>
      <w:bookmarkEnd w:id="36"/>
      <w:r>
        <w:rPr>
          <w:rFonts w:hint="default" w:ascii="Times New Roman" w:hAnsi="Times New Roman" w:eastAsia="Times New Roman" w:cs="Times New Roman"/>
          <w:b/>
          <w:bCs/>
          <w:color w:val="000000"/>
          <w:sz w:val="28"/>
          <w:szCs w:val="28"/>
          <w:highlight w:val="white"/>
          <w:rtl w:val="0"/>
        </w:rPr>
        <w:t>3.3 Custom Instructions</w:t>
      </w:r>
    </w:p>
    <w:p w14:paraId="000000A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Để tăng độ chính xác, có thể thêm custom instruction:</w:t>
      </w:r>
    </w:p>
    <w:p w14:paraId="000000A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Ví dụ:</w:t>
      </w:r>
    </w:p>
    <w:p w14:paraId="000000AF">
      <w:pPr>
        <w:numPr>
          <w:ilvl w:val="0"/>
          <w:numId w:val="14"/>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Always follow RESTful API conventions.</w:t>
      </w:r>
    </w:p>
    <w:p w14:paraId="000000B0">
      <w:pPr>
        <w:numPr>
          <w:ilvl w:val="0"/>
          <w:numId w:val="14"/>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Use in-memory database.</w:t>
      </w:r>
    </w:p>
    <w:p w14:paraId="000000B1">
      <w:pPr>
        <w:numPr>
          <w:ilvl w:val="0"/>
          <w:numId w:val="14"/>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Validate input properly.</w:t>
      </w:r>
    </w:p>
    <w:p w14:paraId="000000B2">
      <w:pPr>
        <w:numPr>
          <w:ilvl w:val="0"/>
          <w:numId w:val="14"/>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Generate OpenAPI 3.0.1 compatible documentation.</w:t>
      </w:r>
    </w:p>
    <w:p w14:paraId="000000B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Điều này giúp Copilot sinh code phù hợp với PRD hơn.</w:t>
      </w:r>
    </w:p>
    <w:p w14:paraId="000000B4">
      <w:pPr>
        <w:shd w:val="clear" w:fill="FFFFFF"/>
        <w:spacing w:before="240" w:after="240"/>
        <w:rPr>
          <w:rFonts w:hint="default" w:ascii="Times New Roman" w:hAnsi="Times New Roman" w:eastAsia="Times New Roman" w:cs="Times New Roman"/>
          <w:sz w:val="28"/>
          <w:szCs w:val="28"/>
          <w:highlight w:val="white"/>
        </w:rPr>
      </w:pPr>
    </w:p>
    <w:p w14:paraId="000000B5">
      <w:pPr>
        <w:shd w:val="clear" w:fill="FFFFFF"/>
        <w:spacing w:before="240" w:after="240"/>
        <w:rPr>
          <w:rFonts w:hint="default" w:ascii="Times New Roman" w:hAnsi="Times New Roman" w:eastAsia="Times New Roman" w:cs="Times New Roman"/>
          <w:sz w:val="28"/>
          <w:szCs w:val="28"/>
          <w:highlight w:val="white"/>
        </w:rPr>
      </w:pPr>
    </w:p>
    <w:p w14:paraId="000000B6">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37" w:name="_phjwfgo731rd" w:colFirst="0" w:colLast="0"/>
      <w:bookmarkEnd w:id="37"/>
      <w:bookmarkStart w:id="38" w:name="_Toc21075"/>
      <w:r>
        <w:rPr>
          <w:rFonts w:hint="default" w:ascii="Times New Roman" w:hAnsi="Times New Roman" w:eastAsia="Times New Roman" w:cs="Times New Roman"/>
          <w:b/>
          <w:bCs/>
          <w:sz w:val="28"/>
          <w:szCs w:val="28"/>
          <w:highlight w:val="white"/>
          <w:rtl w:val="0"/>
        </w:rPr>
        <w:t>4. Cấu trúc thư mục dự án</w:t>
      </w:r>
      <w:bookmarkEnd w:id="38"/>
    </w:p>
    <w:p w14:paraId="000000B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Sau khi clone workshop repo, cấu trúc chính gồm:</w:t>
      </w:r>
    </w:p>
    <w:p w14:paraId="000000B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python/</w:t>
      </w:r>
    </w:p>
    <w:p w14:paraId="000000B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javascript/</w:t>
      </w:r>
    </w:p>
    <w:p w14:paraId="000000B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java/</w:t>
      </w:r>
    </w:p>
    <w:p w14:paraId="000000B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dotnet/</w:t>
      </w:r>
    </w:p>
    <w:p w14:paraId="000000B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containerization/</w:t>
      </w:r>
    </w:p>
    <w:p w14:paraId="000000B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docs/</w:t>
      </w:r>
    </w:p>
    <w:p w14:paraId="000000BE">
      <w:pPr>
        <w:shd w:val="clear" w:fill="FFFFFF"/>
        <w:rPr>
          <w:rFonts w:hint="default" w:ascii="Times New Roman" w:hAnsi="Times New Roman" w:eastAsia="Times New Roman" w:cs="Times New Roman"/>
          <w:sz w:val="28"/>
          <w:szCs w:val="28"/>
          <w:highlight w:val="white"/>
        </w:rPr>
      </w:pPr>
    </w:p>
    <w:p w14:paraId="000000B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Mỗi thư mục đại diện cho một giai đoạn phát triển và migration.</w:t>
      </w:r>
    </w:p>
    <w:p w14:paraId="000000C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Việc tổ chức thư mục rõ ràng giúp Copilot hiểu ngữ cảnh dự án tốt hơn, từ đó sinh mã chính xác hơn.</w:t>
      </w:r>
    </w:p>
    <w:p w14:paraId="000000C1">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39" w:name="_87g5h38p5wxj" w:colFirst="0" w:colLast="0"/>
      <w:bookmarkEnd w:id="39"/>
      <w:bookmarkStart w:id="40" w:name="_Toc17495"/>
      <w:r>
        <w:rPr>
          <w:rFonts w:hint="default" w:ascii="Times New Roman" w:hAnsi="Times New Roman" w:eastAsia="Times New Roman" w:cs="Times New Roman"/>
          <w:b/>
          <w:bCs/>
          <w:sz w:val="28"/>
          <w:szCs w:val="28"/>
          <w:highlight w:val="white"/>
          <w:rtl w:val="0"/>
        </w:rPr>
        <w:t>5. Kiểm tra môi trường hoạt động</w:t>
      </w:r>
      <w:bookmarkEnd w:id="40"/>
    </w:p>
    <w:p w14:paraId="000000C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Trước khi bắt đầu coding, cần kiểm tra:</w:t>
      </w:r>
    </w:p>
    <w:p w14:paraId="000000C3">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41" w:name="_bust5p9m7mrt" w:colFirst="0" w:colLast="0"/>
      <w:bookmarkEnd w:id="41"/>
      <w:r>
        <w:rPr>
          <w:rFonts w:hint="default" w:ascii="Times New Roman" w:hAnsi="Times New Roman" w:eastAsia="Times New Roman" w:cs="Times New Roman"/>
          <w:b/>
          <w:bCs/>
          <w:color w:val="000000"/>
          <w:sz w:val="28"/>
          <w:szCs w:val="28"/>
          <w:highlight w:val="white"/>
          <w:rtl w:val="0"/>
        </w:rPr>
        <w:t>Python</w:t>
      </w:r>
    </w:p>
    <w:p w14:paraId="000000C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python --version</w:t>
      </w:r>
    </w:p>
    <w:p w14:paraId="000000C5">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42" w:name="_bdwybyjn7wzu" w:colFirst="0" w:colLast="0"/>
      <w:bookmarkEnd w:id="42"/>
      <w:r>
        <w:rPr>
          <w:rFonts w:hint="default" w:ascii="Times New Roman" w:hAnsi="Times New Roman" w:eastAsia="Times New Roman" w:cs="Times New Roman"/>
          <w:b/>
          <w:bCs/>
          <w:color w:val="000000"/>
          <w:sz w:val="28"/>
          <w:szCs w:val="28"/>
          <w:highlight w:val="white"/>
          <w:rtl w:val="0"/>
        </w:rPr>
        <w:t>Node.js</w:t>
      </w:r>
    </w:p>
    <w:p w14:paraId="000000C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node -v</w:t>
      </w:r>
    </w:p>
    <w:p w14:paraId="000000C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npm -v</w:t>
      </w:r>
    </w:p>
    <w:p w14:paraId="000000C8">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43" w:name="_z4pcxqgqdwhk" w:colFirst="0" w:colLast="0"/>
      <w:bookmarkEnd w:id="43"/>
      <w:r>
        <w:rPr>
          <w:rFonts w:hint="default" w:ascii="Times New Roman" w:hAnsi="Times New Roman" w:eastAsia="Times New Roman" w:cs="Times New Roman"/>
          <w:b/>
          <w:bCs/>
          <w:color w:val="000000"/>
          <w:sz w:val="28"/>
          <w:szCs w:val="28"/>
          <w:highlight w:val="white"/>
          <w:rtl w:val="0"/>
        </w:rPr>
        <w:t>Java</w:t>
      </w:r>
    </w:p>
    <w:p w14:paraId="000000C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java -version</w:t>
      </w:r>
    </w:p>
    <w:p w14:paraId="000000C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mvn -v</w:t>
      </w:r>
    </w:p>
    <w:p w14:paraId="000000CB">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44" w:name="_cwwsbuunyg10" w:colFirst="0" w:colLast="0"/>
      <w:bookmarkEnd w:id="44"/>
      <w:r>
        <w:rPr>
          <w:rFonts w:hint="default" w:ascii="Times New Roman" w:hAnsi="Times New Roman" w:eastAsia="Times New Roman" w:cs="Times New Roman"/>
          <w:b/>
          <w:bCs/>
          <w:color w:val="000000"/>
          <w:sz w:val="28"/>
          <w:szCs w:val="28"/>
          <w:highlight w:val="white"/>
          <w:rtl w:val="0"/>
        </w:rPr>
        <w:t>.NET</w:t>
      </w:r>
    </w:p>
    <w:p w14:paraId="000000C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dotnet --version</w:t>
      </w:r>
    </w:p>
    <w:p w14:paraId="000000CD">
      <w:pPr>
        <w:pStyle w:val="4"/>
        <w:keepNext w:val="0"/>
        <w:keepLines w:val="0"/>
        <w:shd w:val="clear" w:fill="FFFFFF"/>
        <w:spacing w:before="280"/>
        <w:rPr>
          <w:rFonts w:hint="default" w:ascii="Times New Roman" w:hAnsi="Times New Roman" w:eastAsia="Times New Roman" w:cs="Times New Roman"/>
          <w:b/>
          <w:bCs/>
          <w:color w:val="000000"/>
          <w:sz w:val="28"/>
          <w:szCs w:val="28"/>
          <w:highlight w:val="white"/>
        </w:rPr>
      </w:pPr>
      <w:bookmarkStart w:id="45" w:name="_hhqp3il7ms7s" w:colFirst="0" w:colLast="0"/>
      <w:bookmarkEnd w:id="45"/>
      <w:r>
        <w:rPr>
          <w:rFonts w:hint="default" w:ascii="Times New Roman" w:hAnsi="Times New Roman" w:eastAsia="Times New Roman" w:cs="Times New Roman"/>
          <w:b/>
          <w:bCs/>
          <w:color w:val="000000"/>
          <w:sz w:val="28"/>
          <w:szCs w:val="28"/>
          <w:highlight w:val="white"/>
          <w:rtl w:val="0"/>
        </w:rPr>
        <w:t>Docker</w:t>
      </w:r>
    </w:p>
    <w:p w14:paraId="000000C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--version</w:t>
      </w:r>
    </w:p>
    <w:p w14:paraId="000000CF">
      <w:pPr>
        <w:shd w:val="clear" w:fill="FFFFFF"/>
        <w:rPr>
          <w:rFonts w:hint="default" w:ascii="Times New Roman" w:hAnsi="Times New Roman" w:eastAsia="Times New Roman" w:cs="Times New Roman"/>
          <w:sz w:val="28"/>
          <w:szCs w:val="28"/>
          <w:highlight w:val="white"/>
        </w:rPr>
      </w:pPr>
    </w:p>
    <w:p w14:paraId="000000D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Nếu tất cả hoạt động bình thường, môi trường đã sẵn sàng.</w:t>
      </w:r>
    </w:p>
    <w:p w14:paraId="000000D1">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46" w:name="_k6wbusyqgn7a" w:colFirst="0" w:colLast="0"/>
      <w:bookmarkEnd w:id="46"/>
      <w:bookmarkStart w:id="47" w:name="_Toc10466"/>
      <w:r>
        <w:rPr>
          <w:rFonts w:hint="default" w:ascii="Times New Roman" w:hAnsi="Times New Roman" w:eastAsia="Times New Roman" w:cs="Times New Roman"/>
          <w:b/>
          <w:bCs/>
          <w:sz w:val="28"/>
          <w:szCs w:val="28"/>
          <w:highlight w:val="white"/>
          <w:rtl w:val="0"/>
        </w:rPr>
        <w:t>6. Vai trò của bước 00 trong Vibe Coding</w:t>
      </w:r>
      <w:bookmarkEnd w:id="47"/>
    </w:p>
    <w:p w14:paraId="000000D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Trong phương pháp lập trình truyền thống, setup môi trường chỉ là bước kỹ thuật phụ trợ.</w:t>
      </w:r>
    </w:p>
    <w:p w14:paraId="000000D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Tuy nhiên trong Vibe Coding:</w:t>
      </w:r>
    </w:p>
    <w:p w14:paraId="000000D4">
      <w:pPr>
        <w:numPr>
          <w:ilvl w:val="0"/>
          <w:numId w:val="15"/>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Môi trường ảnh hưởng trực tiếp đến chất lượng AI sinh mã</w:t>
      </w:r>
    </w:p>
    <w:p w14:paraId="000000D5">
      <w:pPr>
        <w:numPr>
          <w:ilvl w:val="0"/>
          <w:numId w:val="15"/>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Copilot cần access đầy đủ file để phân tích ngữ cảnh</w:t>
      </w:r>
    </w:p>
    <w:p w14:paraId="000000D6">
      <w:pPr>
        <w:numPr>
          <w:ilvl w:val="0"/>
          <w:numId w:val="15"/>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DevContainer giúp AI hiểu dependency</w:t>
      </w:r>
    </w:p>
    <w:p w14:paraId="000000D7">
      <w:pPr>
        <w:numPr>
          <w:ilvl w:val="0"/>
          <w:numId w:val="15"/>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đảm bảo tính nhất quán khi deploy</w:t>
      </w:r>
    </w:p>
    <w:p w14:paraId="000000D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Như vậy, bước 00 không chỉ là cài đặt công cụ mà là nền tảng cho toàn bộ quá trình phát triển dựa trên AI.</w:t>
      </w:r>
    </w:p>
    <w:p w14:paraId="000000D9">
      <w:pPr>
        <w:pStyle w:val="3"/>
        <w:keepNext w:val="0"/>
        <w:keepLines w:val="0"/>
        <w:shd w:val="clear" w:fill="FFFFFF"/>
        <w:spacing w:after="80"/>
        <w:outlineLvl w:val="0"/>
        <w:rPr>
          <w:rFonts w:hint="default" w:ascii="Times New Roman" w:hAnsi="Times New Roman" w:eastAsia="Times New Roman" w:cs="Times New Roman"/>
          <w:b/>
          <w:bCs/>
          <w:sz w:val="28"/>
          <w:szCs w:val="28"/>
          <w:highlight w:val="white"/>
        </w:rPr>
      </w:pPr>
      <w:bookmarkStart w:id="48" w:name="_qso7lpmpag1z" w:colFirst="0" w:colLast="0"/>
      <w:bookmarkEnd w:id="48"/>
      <w:bookmarkStart w:id="49" w:name="_Toc21105"/>
      <w:r>
        <w:rPr>
          <w:rFonts w:hint="default" w:ascii="Times New Roman" w:hAnsi="Times New Roman" w:eastAsia="Times New Roman" w:cs="Times New Roman"/>
          <w:b/>
          <w:bCs/>
          <w:sz w:val="28"/>
          <w:szCs w:val="28"/>
          <w:highlight w:val="white"/>
          <w:rtl w:val="0"/>
        </w:rPr>
        <w:t>7. Kết luận</w:t>
      </w:r>
      <w:bookmarkEnd w:id="49"/>
    </w:p>
    <w:p w14:paraId="000000D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Sau khi hoàn thành bước thiết lập môi trường:</w:t>
      </w:r>
    </w:p>
    <w:p w14:paraId="000000DB">
      <w:pPr>
        <w:numPr>
          <w:ilvl w:val="0"/>
          <w:numId w:val="16"/>
        </w:numPr>
        <w:shd w:val="clear" w:fill="FFFFFF"/>
        <w:spacing w:before="24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Hệ thống sẵn sàng phát triển đa ngôn ngữ</w:t>
      </w:r>
    </w:p>
    <w:p w14:paraId="000000DC">
      <w:pPr>
        <w:numPr>
          <w:ilvl w:val="0"/>
          <w:numId w:val="1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GitHub Copilot được cấu hình để hỗ trợ tối đa</w:t>
      </w:r>
    </w:p>
    <w:p w14:paraId="000000DD">
      <w:pPr>
        <w:numPr>
          <w:ilvl w:val="0"/>
          <w:numId w:val="1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Các dependency cần thiết đã được cài đặt</w:t>
      </w:r>
    </w:p>
    <w:p w14:paraId="000000DE">
      <w:pPr>
        <w:numPr>
          <w:ilvl w:val="0"/>
          <w:numId w:val="16"/>
        </w:numPr>
        <w:shd w:val="clear" w:fill="FFFFFF"/>
        <w:spacing w:before="0" w:beforeAutospacing="0" w:after="24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sẵn sàng cho containerization</w:t>
      </w:r>
    </w:p>
    <w:p w14:paraId="000000DF">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0">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1">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2">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3">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4">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5">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6">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7">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8">
      <w:pPr>
        <w:shd w:val="clear" w:fill="FFFFFF"/>
        <w:spacing w:before="240" w:after="240"/>
        <w:ind w:left="720" w:firstLine="0"/>
        <w:rPr>
          <w:rFonts w:hint="default" w:ascii="Times New Roman" w:hAnsi="Times New Roman" w:eastAsia="Times New Roman" w:cs="Times New Roman"/>
          <w:sz w:val="28"/>
          <w:szCs w:val="28"/>
          <w:highlight w:val="white"/>
        </w:rPr>
      </w:pPr>
    </w:p>
    <w:p w14:paraId="000000E9">
      <w:pPr>
        <w:shd w:val="clear" w:fill="FFFFFF"/>
        <w:spacing w:before="240" w:after="240"/>
        <w:rPr>
          <w:rFonts w:hint="default" w:ascii="Times New Roman" w:hAnsi="Times New Roman" w:eastAsia="Times New Roman" w:cs="Times New Roman"/>
          <w:sz w:val="28"/>
          <w:szCs w:val="28"/>
          <w:highlight w:val="white"/>
        </w:rPr>
      </w:pPr>
    </w:p>
    <w:p w14:paraId="000000EA">
      <w:pPr>
        <w:shd w:val="clear" w:fill="FFFFFF"/>
        <w:spacing w:before="240" w:after="240"/>
        <w:rPr>
          <w:rFonts w:hint="default" w:ascii="Times New Roman" w:hAnsi="Times New Roman" w:eastAsia="Times New Roman" w:cs="Times New Roman"/>
          <w:sz w:val="28"/>
          <w:szCs w:val="28"/>
          <w:highlight w:val="white"/>
        </w:rPr>
      </w:pPr>
    </w:p>
    <w:p w14:paraId="000000EB">
      <w:pPr>
        <w:pStyle w:val="2"/>
        <w:shd w:val="clear" w:fill="FFFFFF"/>
        <w:rPr>
          <w:rFonts w:hint="default" w:ascii="Times New Roman" w:hAnsi="Times New Roman" w:eastAsia="Times New Roman" w:cs="Times New Roman"/>
          <w:b/>
          <w:bCs/>
          <w:sz w:val="28"/>
          <w:szCs w:val="28"/>
          <w:highlight w:val="white"/>
        </w:rPr>
      </w:pPr>
      <w:bookmarkStart w:id="50" w:name="_myxnhoxr7nh3" w:colFirst="0" w:colLast="0"/>
      <w:bookmarkEnd w:id="50"/>
      <w:bookmarkStart w:id="51" w:name="_Toc31583"/>
      <w:r>
        <w:rPr>
          <w:rFonts w:hint="default" w:ascii="Times New Roman" w:hAnsi="Times New Roman" w:eastAsia="Times New Roman" w:cs="Times New Roman"/>
          <w:b/>
          <w:bCs/>
          <w:sz w:val="28"/>
          <w:szCs w:val="28"/>
          <w:highlight w:val="white"/>
          <w:rtl w:val="0"/>
        </w:rPr>
        <w:t>01 – PYTHON BACKEND (FastAPI)</w:t>
      </w:r>
      <w:bookmarkEnd w:id="51"/>
    </w:p>
    <w:p w14:paraId="000000EC">
      <w:pPr>
        <w:shd w:val="clear" w:fill="FFFFFF"/>
        <w:spacing w:before="240" w:after="240"/>
        <w:ind w:left="720" w:firstLine="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1. Mục tiêu của 01</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Mục tiêu của bước 01 là xây dựng Backend API cho hệ thống Social Media theo đúng Product Requirements Document (PRD).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Các yêu cầu chính: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Xây dựng RESTful API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Hỗ trợ CRUD cho Post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Hỗ trợ CRUD cho Comment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Hệ thống Like / Unlike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Sử dụng Memory Database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Tự động sinh Swagger (OpenAPI 3.0.1)</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Validate input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Trả về đúng HTTP Status Code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Lý do chọn FastAPI: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Nhẹ và nhanh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Swagger tự động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Phù hợp MVP</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Tích hợp tốt với GitHub Copilot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2. Phương pháp thực hiện theo Vibe Coding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Thay vì tự code từng API endpoint thủ công, phương pháp này sử dụng: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2.1 Công cụ hỗ trợ:</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GitHub Copilot Agent Mode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Copilot Chat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Prompt theo PRD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2.2 Phân công vai trò:</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Lập trình viên: Định hướng kiến trúc, viết prompt rõ ràng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GitHub Copilot: Sinh code, validation, error handling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Lập trình viên: Review, chỉnh sửa, kiểm thử</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3. Khởi tạo dự án FastAPI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3.1 Tạo môi trường: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Tạo virtual environment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Cài đặt fastapi và uvicorn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3.2 Prompt sử dụng với Copilot: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Yêu cầu tạo FastAPI backend theo PRD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3.3 Kết quả Copilot sinh ra:</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main.py - Main application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models.py - Data models</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schemas.py - Pydantic schemas</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services.py - Business logic (tùy chọn)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4. Thiết kế kiến trúc Backend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4.1 Cấu trúc đề xuất: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Tách model, schema, service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4.2 Cấu trúc hiện tại: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Phù hợp kiến trúc MVP</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5. Phân tích các thành phần chính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5.1 Model (Data Structure)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Phân tích: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Tự động dùng BaseModel để validate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Sử dụng typing cho type hints</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ID bằng uuid4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Default values cho collections</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Ưu điểm:</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Code sạch và dễ đọc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Validation tự động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Tự động hiển thị trong Swagger</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5.2 In-Memory Database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Phân tích: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Phù hợp yêu cầu MVP</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Không cần database ngoài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Đơn giản hóa logic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Dữ liệu mất khi server restart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5.3 CRUD Post API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GET /api/posts - HTTP 200</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POST /api/posts - HTTP 201</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PUT /api/posts/{post_id} - HTTP 200 / 404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DELETE /api/posts/{post_id} - HTTP 204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5.4 CRUD Comment API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POST /api/posts/{post_id}/comments - HTTP 201 / 404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GET /api/posts/{post_id}/comments - HTTP 200</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DELETE /api/posts/{post_id}/comments/{comment_id} - HTTP 204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5.5 Like / Unlike System</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POST /api/posts/{post_id}/likes - HTTP 201 / 400 / 404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DELETE /api/posts/{post_id}/likes - HTTP 204 / 400 / 404</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6. Swagger Documentation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Tự động sinh OpenAPI 3.0.1</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URL: /docs và /redoc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Hiển thị endpoints, schema, status code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Đáp ứng PRD: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7. Kiểm thử hệ thống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Kiểm tra đầy đủ:</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Status code chuẩn REST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JSON đúng format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Swagger hiển thị đầy đủ</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Validation hoạt động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Error handling đúng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8. Vai trò của GitHub Copilo</w:t>
      </w:r>
      <w:r>
        <w:rPr>
          <w:rFonts w:hint="default" w:ascii="Times New Roman" w:hAnsi="Times New Roman" w:eastAsia="Times New Roman" w:cs="Times New Roman"/>
          <w:sz w:val="28"/>
          <w:szCs w:val="28"/>
          <w:highlight w:val="white"/>
          <w:rtl w:val="0"/>
        </w:rPr>
        <w:t>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Copilot hỗ trợ:</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API skeleton (~80-90%)</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models</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validation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error handling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Swagger docs</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Lập trình viên: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Viết prompt rõ ràng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So sánh với PRD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Sửa logic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Kiểm tra bảo mật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Ưu điểm Vibe Coding: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Tăng tốc phát triển (3-5x)</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Giảm boilerplate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Tập trung vào business logic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Phù hợp MVP</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Giảm lỗi cơ bản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Hạn chế:</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Có thể sinh code dư thừa</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Cần review thủ công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Kiến trúc có thể chưa tối ưu</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Performance chưa tối ưu</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9. Đánh giá mức độ hoàn thành theo PRD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CRUD Post: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CRUD Comment: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Like / Unlike: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OpenAPI 3.0.1: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Swagger UI: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Memory DB: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RESTful Status Code: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Input Validation: Hoàn thành</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Tổng thể: 100% PRD được đáp ứng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b/>
          <w:bCs/>
          <w:sz w:val="28"/>
          <w:szCs w:val="28"/>
          <w:highlight w:val="white"/>
          <w:rtl w:val="0"/>
        </w:rPr>
        <w:t>10. Kết luận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Bước 01 đã xây dựng thành công Backend bằng Python FastAPI theo đúng PRD.</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GitHub Copilot đóng vai trò như một AI Developer:</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cấu trúc API</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validation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error handling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Sinh documentation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Lập trình viên: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Viết prompt</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Review code</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Chỉnh sửa logic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Kiểm thử cuối cùng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Minh chứng Vibe Coding: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Nhanh hơn 3x so với code thủ công</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Mã sạch hơn</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Tập trung vào logic</w:t>
      </w:r>
      <w:r>
        <w:rPr>
          <w:rFonts w:hint="default" w:ascii="Times New Roman" w:hAnsi="Times New Roman" w:eastAsia="Times New Roman" w:cs="Times New Roman"/>
          <w:sz w:val="28"/>
          <w:szCs w:val="28"/>
          <w:highlight w:val="white"/>
          <w:rtl w:val="0"/>
        </w:rPr>
        <w:br w:type="textWrapping"/>
      </w:r>
      <w:r>
        <w:rPr>
          <w:rFonts w:hint="default" w:ascii="Times New Roman" w:hAnsi="Times New Roman" w:eastAsia="Times New Roman" w:cs="Times New Roman"/>
          <w:sz w:val="28"/>
          <w:szCs w:val="28"/>
          <w:highlight w:val="white"/>
          <w:rtl w:val="0"/>
        </w:rPr>
        <w:t>- Hoàn chỉnh, không còn TODO</w:t>
      </w:r>
      <w:r>
        <w:rPr>
          <w:rFonts w:hint="default" w:ascii="Times New Roman" w:hAnsi="Times New Roman" w:eastAsia="Times New Roman" w:cs="Times New Roman"/>
          <w:sz w:val="28"/>
          <w:szCs w:val="28"/>
          <w:highlight w:val="white"/>
          <w:rtl w:val="0"/>
        </w:rPr>
        <w:br w:type="textWrapping"/>
      </w:r>
    </w:p>
    <w:p w14:paraId="000000ED">
      <w:pPr>
        <w:shd w:val="clear" w:fill="FFFFFF"/>
        <w:spacing w:before="200" w:after="200"/>
        <w:ind w:left="720" w:firstLine="0"/>
        <w:rPr>
          <w:rFonts w:hint="default" w:ascii="Times New Roman" w:hAnsi="Times New Roman" w:eastAsia="Times New Roman" w:cs="Times New Roman"/>
          <w:sz w:val="28"/>
          <w:szCs w:val="28"/>
          <w:highlight w:val="white"/>
        </w:rPr>
      </w:pPr>
    </w:p>
    <w:p w14:paraId="000000EE">
      <w:pPr>
        <w:pStyle w:val="2"/>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52" w:name="_fcwcr538k6xd" w:colFirst="0" w:colLast="0"/>
      <w:bookmarkEnd w:id="52"/>
      <w:bookmarkStart w:id="53" w:name="_Toc20015"/>
      <w:r>
        <w:rPr>
          <w:rFonts w:hint="default" w:ascii="Times New Roman" w:hAnsi="Times New Roman" w:eastAsia="Times New Roman" w:cs="Times New Roman"/>
          <w:b/>
          <w:bCs/>
          <w:color w:val="3B3B3B"/>
          <w:sz w:val="28"/>
          <w:szCs w:val="28"/>
          <w:highlight w:val="white"/>
          <w:rtl w:val="0"/>
        </w:rPr>
        <w:t>02 – FRONTEND REACT/VITE (TÓM TẮT)</w:t>
      </w:r>
      <w:bookmarkEnd w:id="53"/>
    </w:p>
    <w:p w14:paraId="000000EF">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54" w:name="_ry2p3a61z10h" w:colFirst="0" w:colLast="0"/>
      <w:bookmarkEnd w:id="54"/>
      <w:bookmarkStart w:id="55" w:name="_Toc29091"/>
      <w:r>
        <w:rPr>
          <w:rFonts w:hint="default" w:ascii="Times New Roman" w:hAnsi="Times New Roman" w:eastAsia="Times New Roman" w:cs="Times New Roman"/>
          <w:b/>
          <w:bCs/>
          <w:color w:val="3B3B3B"/>
          <w:sz w:val="28"/>
          <w:szCs w:val="28"/>
          <w:highlight w:val="white"/>
          <w:rtl w:val="0"/>
        </w:rPr>
        <w:t>1. Mục tiêu</w:t>
      </w:r>
      <w:bookmarkEnd w:id="55"/>
    </w:p>
    <w:p w14:paraId="000000F0">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Xây dựng Frontend React/Vite kết nối API Backend FastAPI với:</w:t>
      </w:r>
    </w:p>
    <w:p w14:paraId="000000F1">
      <w:pPr>
        <w:numPr>
          <w:ilvl w:val="0"/>
          <w:numId w:val="17"/>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Component-based UI (7 components)</w:t>
      </w:r>
    </w:p>
    <w:p w14:paraId="000000F2">
      <w:pPr>
        <w:numPr>
          <w:ilvl w:val="0"/>
          <w:numId w:val="1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Context API state management</w:t>
      </w:r>
    </w:p>
    <w:p w14:paraId="000000F3">
      <w:pPr>
        <w:numPr>
          <w:ilvl w:val="0"/>
          <w:numId w:val="1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TailwindCSS styling</w:t>
      </w:r>
    </w:p>
    <w:p w14:paraId="000000F4">
      <w:pPr>
        <w:numPr>
          <w:ilvl w:val="0"/>
          <w:numId w:val="17"/>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API integration</w:t>
      </w:r>
    </w:p>
    <w:p w14:paraId="000000F5">
      <w:pPr>
        <w:numPr>
          <w:ilvl w:val="0"/>
          <w:numId w:val="17"/>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Error handling &amp; loading states</w:t>
      </w:r>
    </w:p>
    <w:p w14:paraId="000000F6">
      <w:pPr>
        <w:shd w:val="clear" w:fill="FFFFFF"/>
        <w:spacing w:before="240" w:after="240"/>
        <w:rPr>
          <w:rFonts w:hint="default" w:ascii="Times New Roman" w:hAnsi="Times New Roman" w:eastAsia="Times New Roman" w:cs="Times New Roman"/>
          <w:sz w:val="28"/>
          <w:szCs w:val="28"/>
          <w:highlight w:val="white"/>
        </w:rPr>
      </w:pPr>
    </w:p>
    <w:p w14:paraId="000000F7">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56" w:name="_8nlglu98103g" w:colFirst="0" w:colLast="0"/>
      <w:bookmarkEnd w:id="56"/>
      <w:bookmarkStart w:id="57" w:name="_Toc25995"/>
      <w:r>
        <w:rPr>
          <w:rFonts w:hint="default" w:ascii="Times New Roman" w:hAnsi="Times New Roman" w:eastAsia="Times New Roman" w:cs="Times New Roman"/>
          <w:b/>
          <w:bCs/>
          <w:color w:val="3B3B3B"/>
          <w:sz w:val="28"/>
          <w:szCs w:val="28"/>
          <w:highlight w:val="white"/>
          <w:rtl w:val="0"/>
        </w:rPr>
        <w:t>2. Cấu trúc Folder</w:t>
      </w:r>
      <w:bookmarkEnd w:id="57"/>
    </w:p>
    <w:p w14:paraId="000000F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src/</w:t>
      </w:r>
    </w:p>
    <w:p w14:paraId="000000F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components/</w:t>
      </w:r>
    </w:p>
    <w:p w14:paraId="000000F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UsernameModal.jsx          # Nhập username</w:t>
      </w:r>
    </w:p>
    <w:p w14:paraId="000000F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APIStatusIndicator.jsx     # API health status</w:t>
      </w:r>
    </w:p>
    <w:p w14:paraId="000000F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CreatePostModal.jsx        # Tạo post</w:t>
      </w:r>
    </w:p>
    <w:p w14:paraId="000000F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PostList.jsx               # Danh sách posts</w:t>
      </w:r>
    </w:p>
    <w:p w14:paraId="000000F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PostDetail.jsx             # Chi tiết post + like/comment</w:t>
      </w:r>
    </w:p>
    <w:p w14:paraId="000000F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CommentList.jsx            # Danh sách comments</w:t>
      </w:r>
    </w:p>
    <w:p w14:paraId="0000010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CreateCommentModal.jsx     # Tạo comment</w:t>
      </w:r>
    </w:p>
    <w:p w14:paraId="0000010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context/</w:t>
      </w:r>
    </w:p>
    <w:p w14:paraId="0000010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UsernameContext.jsx        # Global username state</w:t>
      </w:r>
    </w:p>
    <w:p w14:paraId="0000010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services/</w:t>
      </w:r>
    </w:p>
    <w:p w14:paraId="0000010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api.js                     # Centralized API calls</w:t>
      </w:r>
    </w:p>
    <w:p w14:paraId="0000010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App.jsx                        # Root component</w:t>
      </w:r>
    </w:p>
    <w:p w14:paraId="00000106">
      <w:pPr>
        <w:shd w:val="clear" w:fill="FFFFFF"/>
        <w:spacing w:before="240" w:after="240"/>
        <w:rPr>
          <w:rFonts w:hint="default" w:ascii="Times New Roman" w:hAnsi="Times New Roman" w:eastAsia="Times New Roman" w:cs="Times New Roman"/>
          <w:sz w:val="28"/>
          <w:szCs w:val="28"/>
          <w:highlight w:val="white"/>
        </w:rPr>
      </w:pPr>
    </w:p>
    <w:p w14:paraId="00000107">
      <w:pPr>
        <w:shd w:val="clear" w:fill="FFFFFF"/>
        <w:spacing w:before="240" w:after="240"/>
        <w:rPr>
          <w:rFonts w:hint="default" w:ascii="Times New Roman" w:hAnsi="Times New Roman" w:eastAsia="Times New Roman" w:cs="Times New Roman"/>
          <w:sz w:val="28"/>
          <w:szCs w:val="28"/>
          <w:highlight w:val="white"/>
        </w:rPr>
      </w:pPr>
    </w:p>
    <w:p w14:paraId="00000108">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58" w:name="_d3wjh138o2bo" w:colFirst="0" w:colLast="0"/>
      <w:bookmarkEnd w:id="58"/>
      <w:bookmarkStart w:id="59" w:name="_Toc6453"/>
      <w:r>
        <w:rPr>
          <w:rFonts w:hint="default" w:ascii="Times New Roman" w:hAnsi="Times New Roman" w:eastAsia="Times New Roman" w:cs="Times New Roman"/>
          <w:b/>
          <w:bCs/>
          <w:color w:val="3B3B3B"/>
          <w:sz w:val="28"/>
          <w:szCs w:val="28"/>
          <w:highlight w:val="white"/>
          <w:rtl w:val="0"/>
        </w:rPr>
        <w:t>3. Component Tree</w:t>
      </w:r>
      <w:bookmarkEnd w:id="59"/>
    </w:p>
    <w:p w14:paraId="0000010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App</w:t>
      </w:r>
    </w:p>
    <w:p w14:paraId="0000010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UsernameModal (show if no username)</w:t>
      </w:r>
    </w:p>
    <w:p w14:paraId="0000010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Header (sticky)</w:t>
      </w:r>
    </w:p>
    <w:p w14:paraId="0000010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 Post" button</w:t>
      </w:r>
    </w:p>
    <w:p w14:paraId="0000010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APIStatusIndicator (top-right)</w:t>
      </w:r>
    </w:p>
    <w:p w14:paraId="0000010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PostList (fetch from API)</w:t>
      </w:r>
    </w:p>
    <w:p w14:paraId="0000010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PostDetail (map)</w:t>
      </w:r>
    </w:p>
    <w:p w14:paraId="0000011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Like button + counter</w:t>
      </w:r>
    </w:p>
    <w:p w14:paraId="0000011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 button</w:t>
      </w:r>
    </w:p>
    <w:p w14:paraId="0000011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CommentList</w:t>
      </w:r>
    </w:p>
    <w:p w14:paraId="0000011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CreateCommentModal</w:t>
      </w:r>
    </w:p>
    <w:p w14:paraId="0000011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CreatePostModal</w:t>
      </w:r>
    </w:p>
    <w:p w14:paraId="00000115">
      <w:pPr>
        <w:shd w:val="clear" w:fill="FFFFFF"/>
        <w:spacing w:before="240" w:after="240"/>
        <w:rPr>
          <w:rFonts w:hint="default" w:ascii="Times New Roman" w:hAnsi="Times New Roman" w:eastAsia="Times New Roman" w:cs="Times New Roman"/>
          <w:sz w:val="28"/>
          <w:szCs w:val="28"/>
          <w:highlight w:val="white"/>
        </w:rPr>
      </w:pPr>
    </w:p>
    <w:p w14:paraId="00000116">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60" w:name="_gjv3yzf0yon" w:colFirst="0" w:colLast="0"/>
      <w:bookmarkEnd w:id="60"/>
      <w:bookmarkStart w:id="61" w:name="_Toc4482"/>
      <w:r>
        <w:rPr>
          <w:rFonts w:hint="default" w:ascii="Times New Roman" w:hAnsi="Times New Roman" w:eastAsia="Times New Roman" w:cs="Times New Roman"/>
          <w:b/>
          <w:bCs/>
          <w:color w:val="3B3B3B"/>
          <w:sz w:val="28"/>
          <w:szCs w:val="28"/>
          <w:highlight w:val="white"/>
          <w:rtl w:val="0"/>
        </w:rPr>
        <w:t>4. State Management</w:t>
      </w:r>
      <w:bookmarkEnd w:id="61"/>
    </w:p>
    <w:p w14:paraId="00000117">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62" w:name="_np4p01vzsv7c" w:colFirst="0" w:colLast="0"/>
      <w:bookmarkEnd w:id="62"/>
      <w:r>
        <w:rPr>
          <w:rFonts w:hint="default" w:ascii="Times New Roman" w:hAnsi="Times New Roman" w:eastAsia="Times New Roman" w:cs="Times New Roman"/>
          <w:b/>
          <w:bCs/>
          <w:color w:val="3B3B3B"/>
          <w:sz w:val="28"/>
          <w:szCs w:val="28"/>
          <w:highlight w:val="white"/>
          <w:rtl w:val="0"/>
        </w:rPr>
        <w:t>UsernameContext (Global)</w:t>
      </w:r>
    </w:p>
    <w:p w14:paraId="00000118">
      <w:pPr>
        <w:pStyle w:val="4"/>
        <w:keepNext w:val="0"/>
        <w:keepLines w:val="0"/>
        <w:shd w:val="clear" w:fill="FFFFFF"/>
        <w:spacing w:before="0" w:after="120"/>
        <w:rPr>
          <w:rFonts w:hint="default" w:ascii="Times New Roman" w:hAnsi="Times New Roman" w:eastAsia="Times New Roman" w:cs="Times New Roman"/>
          <w:color w:val="000000"/>
          <w:sz w:val="28"/>
          <w:szCs w:val="28"/>
          <w:highlight w:val="white"/>
        </w:rPr>
      </w:pPr>
      <w:bookmarkStart w:id="63" w:name="_gzx36tky8jdh" w:colFirst="0" w:colLast="0"/>
      <w:bookmarkEnd w:id="63"/>
      <w:r>
        <w:rPr>
          <w:rFonts w:hint="default" w:ascii="Times New Roman" w:hAnsi="Times New Roman" w:eastAsia="Times New Roman" w:cs="Times New Roman"/>
          <w:color w:val="000000"/>
          <w:sz w:val="28"/>
          <w:szCs w:val="28"/>
          <w:highlight w:val="white"/>
          <w:rtl w:val="0"/>
        </w:rPr>
        <w:t>- username: string | null</w:t>
      </w:r>
    </w:p>
    <w:p w14:paraId="0000011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setUsername: (name) =&gt; void</w:t>
      </w:r>
    </w:p>
    <w:p w14:paraId="0000011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logout: () =&gt; void</w:t>
      </w:r>
    </w:p>
    <w:p w14:paraId="0000011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localStorage persistence</w:t>
      </w:r>
    </w:p>
    <w:p w14:paraId="0000011C">
      <w:pPr>
        <w:shd w:val="clear" w:fill="FFFFFF"/>
        <w:spacing w:before="240" w:after="240"/>
        <w:rPr>
          <w:rFonts w:hint="default" w:ascii="Times New Roman" w:hAnsi="Times New Roman" w:eastAsia="Times New Roman" w:cs="Times New Roman"/>
          <w:sz w:val="28"/>
          <w:szCs w:val="28"/>
          <w:highlight w:val="white"/>
        </w:rPr>
      </w:pPr>
    </w:p>
    <w:p w14:paraId="0000011D">
      <w:pPr>
        <w:shd w:val="clear" w:fill="FFFFFF"/>
        <w:spacing w:before="240" w:after="240"/>
        <w:rPr>
          <w:rFonts w:hint="default" w:ascii="Times New Roman" w:hAnsi="Times New Roman" w:eastAsia="Times New Roman" w:cs="Times New Roman"/>
          <w:sz w:val="28"/>
          <w:szCs w:val="28"/>
          <w:highlight w:val="white"/>
        </w:rPr>
      </w:pPr>
    </w:p>
    <w:p w14:paraId="0000011E">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64" w:name="_jvbbvku5ymlx" w:colFirst="0" w:colLast="0"/>
      <w:bookmarkEnd w:id="64"/>
      <w:r>
        <w:rPr>
          <w:rFonts w:hint="default" w:ascii="Times New Roman" w:hAnsi="Times New Roman" w:eastAsia="Times New Roman" w:cs="Times New Roman"/>
          <w:b/>
          <w:bCs/>
          <w:color w:val="3B3B3B"/>
          <w:sz w:val="28"/>
          <w:szCs w:val="28"/>
          <w:highlight w:val="white"/>
          <w:rtl w:val="0"/>
        </w:rPr>
        <w:t>Component useState</w:t>
      </w:r>
    </w:p>
    <w:p w14:paraId="0000011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PostList:     posts, isLoading, error</w:t>
      </w:r>
    </w:p>
    <w:p w14:paraId="0000012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PostDetail:   isLiked, likeCount, showCommentModal</w:t>
      </w:r>
    </w:p>
    <w:p w14:paraId="0000012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CreateModal:  content, isLoading, error</w:t>
      </w:r>
    </w:p>
    <w:p w14:paraId="00000122">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65" w:name="_xlvmm32iuv7b" w:colFirst="0" w:colLast="0"/>
      <w:bookmarkEnd w:id="65"/>
      <w:bookmarkStart w:id="66" w:name="_Toc27242"/>
      <w:r>
        <w:rPr>
          <w:rFonts w:hint="default" w:ascii="Times New Roman" w:hAnsi="Times New Roman" w:eastAsia="Times New Roman" w:cs="Times New Roman"/>
          <w:b/>
          <w:bCs/>
          <w:color w:val="3B3B3B"/>
          <w:sz w:val="28"/>
          <w:szCs w:val="28"/>
          <w:highlight w:val="white"/>
          <w:rtl w:val="0"/>
        </w:rPr>
        <w:t>5. Key Features</w:t>
      </w:r>
      <w:bookmarkEnd w:id="66"/>
    </w:p>
    <w:p w14:paraId="00000123">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67" w:name="_65uhzz951kuw" w:colFirst="0" w:colLast="0"/>
      <w:bookmarkEnd w:id="67"/>
      <w:r>
        <w:rPr>
          <w:rFonts w:hint="default" w:ascii="Times New Roman" w:hAnsi="Times New Roman" w:eastAsia="Times New Roman" w:cs="Times New Roman"/>
          <w:b/>
          <w:bCs/>
          <w:color w:val="3B3B3B"/>
          <w:sz w:val="28"/>
          <w:szCs w:val="28"/>
          <w:highlight w:val="white"/>
          <w:rtl w:val="0"/>
        </w:rPr>
        <w:t>5.1 User Flow</w:t>
      </w:r>
    </w:p>
    <w:p w14:paraId="0000012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Open app → UsernameModal → Input username → Save localStorage</w:t>
      </w:r>
    </w:p>
    <w:p w14:paraId="0000012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Show AppContent → Username context updated</w:t>
      </w:r>
    </w:p>
    <w:p w14:paraId="00000126">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68" w:name="_f4bzk9yqreqe" w:colFirst="0" w:colLast="0"/>
      <w:bookmarkEnd w:id="68"/>
      <w:r>
        <w:rPr>
          <w:rFonts w:hint="default" w:ascii="Times New Roman" w:hAnsi="Times New Roman" w:eastAsia="Times New Roman" w:cs="Times New Roman"/>
          <w:b/>
          <w:bCs/>
          <w:color w:val="3B3B3B"/>
          <w:sz w:val="28"/>
          <w:szCs w:val="28"/>
          <w:highlight w:val="white"/>
          <w:rtl w:val="0"/>
        </w:rPr>
        <w:t>5.2 Create Post</w:t>
      </w:r>
    </w:p>
    <w:p w14:paraId="0000012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xml:space="preserve">Click "+ Post" → CreatePostModal → Fill textarea → </w:t>
      </w:r>
    </w:p>
    <w:p w14:paraId="0000012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API POST /posts → Refresh PostList</w:t>
      </w:r>
    </w:p>
    <w:p w14:paraId="00000129">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69" w:name="_85ggxsevjen1" w:colFirst="0" w:colLast="0"/>
      <w:bookmarkEnd w:id="69"/>
      <w:r>
        <w:rPr>
          <w:rFonts w:hint="default" w:ascii="Times New Roman" w:hAnsi="Times New Roman" w:eastAsia="Times New Roman" w:cs="Times New Roman"/>
          <w:b/>
          <w:bCs/>
          <w:color w:val="3B3B3B"/>
          <w:sz w:val="28"/>
          <w:szCs w:val="28"/>
          <w:highlight w:val="white"/>
          <w:rtl w:val="0"/>
        </w:rPr>
        <w:t>5.3 Like/Unlike</w:t>
      </w:r>
    </w:p>
    <w:p w14:paraId="0000012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xml:space="preserve">Click like → Check isLiked → </w:t>
      </w:r>
    </w:p>
    <w:p w14:paraId="0000012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API POST /posts/{id}/likes or DELETE → Update counter</w:t>
      </w:r>
    </w:p>
    <w:p w14:paraId="0000012C">
      <w:pPr>
        <w:pStyle w:val="4"/>
        <w:keepNext w:val="0"/>
        <w:keepLines w:val="0"/>
        <w:shd w:val="clear" w:fill="FFFFFF"/>
        <w:spacing w:before="0" w:after="120"/>
        <w:rPr>
          <w:rFonts w:hint="default" w:ascii="Times New Roman" w:hAnsi="Times New Roman" w:eastAsia="Times New Roman" w:cs="Times New Roman"/>
          <w:sz w:val="28"/>
          <w:szCs w:val="28"/>
          <w:highlight w:val="white"/>
        </w:rPr>
      </w:pPr>
      <w:bookmarkStart w:id="70" w:name="_xz8dqkxgvo0" w:colFirst="0" w:colLast="0"/>
      <w:bookmarkEnd w:id="70"/>
      <w:r>
        <w:rPr>
          <w:rFonts w:hint="default" w:ascii="Times New Roman" w:hAnsi="Times New Roman" w:eastAsia="Times New Roman" w:cs="Times New Roman"/>
          <w:b/>
          <w:bCs/>
          <w:color w:val="3B3B3B"/>
          <w:sz w:val="28"/>
          <w:szCs w:val="28"/>
          <w:highlight w:val="white"/>
          <w:rtl w:val="0"/>
        </w:rPr>
        <w:t>5.4 Comment</w:t>
      </w:r>
    </w:p>
    <w:p w14:paraId="0000012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xml:space="preserve">Click comment button → CreateCommentModal → </w:t>
      </w:r>
    </w:p>
    <w:p w14:paraId="0000012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API POST /posts/{id}/comments → Refresh CommentList</w:t>
      </w:r>
    </w:p>
    <w:p w14:paraId="0000012F">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71" w:name="_ric3y0uiab8v" w:colFirst="0" w:colLast="0"/>
      <w:bookmarkEnd w:id="71"/>
      <w:bookmarkStart w:id="72" w:name="_Toc26422"/>
      <w:r>
        <w:rPr>
          <w:rFonts w:hint="default" w:ascii="Times New Roman" w:hAnsi="Times New Roman" w:eastAsia="Times New Roman" w:cs="Times New Roman"/>
          <w:b/>
          <w:bCs/>
          <w:color w:val="3B3B3B"/>
          <w:sz w:val="28"/>
          <w:szCs w:val="28"/>
          <w:highlight w:val="white"/>
          <w:rtl w:val="0"/>
        </w:rPr>
        <w:t>6. API Service (Centralized)</w:t>
      </w:r>
      <w:bookmarkEnd w:id="72"/>
    </w:p>
    <w:p w14:paraId="00000130">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Functions</w:t>
      </w:r>
      <w:r>
        <w:rPr>
          <w:rFonts w:hint="default" w:ascii="Times New Roman" w:hAnsi="Times New Roman" w:eastAsia="Times New Roman" w:cs="Times New Roman"/>
          <w:color w:val="3B3B3B"/>
          <w:sz w:val="28"/>
          <w:szCs w:val="28"/>
          <w:highlight w:val="white"/>
          <w:rtl w:val="0"/>
        </w:rPr>
        <w:t>:</w:t>
      </w:r>
    </w:p>
    <w:p w14:paraId="00000131">
      <w:pPr>
        <w:numPr>
          <w:ilvl w:val="0"/>
          <w:numId w:val="18"/>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getPosts() - GET /api/posts</w:t>
      </w:r>
    </w:p>
    <w:p w14:paraId="00000132">
      <w:pPr>
        <w:numPr>
          <w:ilvl w:val="0"/>
          <w:numId w:val="18"/>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createPost(post) - POST /api/posts</w:t>
      </w:r>
    </w:p>
    <w:p w14:paraId="00000133">
      <w:pPr>
        <w:numPr>
          <w:ilvl w:val="0"/>
          <w:numId w:val="18"/>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deletePost(postId) - DELETE /api/posts/{id}</w:t>
      </w:r>
    </w:p>
    <w:p w14:paraId="00000134">
      <w:pPr>
        <w:numPr>
          <w:ilvl w:val="0"/>
          <w:numId w:val="18"/>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likePost(postId, username) - POST /api/posts/{id}/likes</w:t>
      </w:r>
    </w:p>
    <w:p w14:paraId="00000135">
      <w:pPr>
        <w:numPr>
          <w:ilvl w:val="0"/>
          <w:numId w:val="18"/>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unlikePost(postId, username) - DELETE /api/posts/{id}/likes</w:t>
      </w:r>
    </w:p>
    <w:p w14:paraId="00000136">
      <w:pPr>
        <w:numPr>
          <w:ilvl w:val="0"/>
          <w:numId w:val="18"/>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addComment(postId, comment) - POST /api/posts/{id}/comments</w:t>
      </w:r>
    </w:p>
    <w:p w14:paraId="00000137">
      <w:pPr>
        <w:numPr>
          <w:ilvl w:val="0"/>
          <w:numId w:val="18"/>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deleteComment(postId, commentId) - DELETE /api/posts/{id}/comments/{cid}</w:t>
      </w:r>
    </w:p>
    <w:p w14:paraId="00000138">
      <w:pPr>
        <w:shd w:val="clear" w:fill="FFFFFF"/>
        <w:spacing w:before="240" w:after="240"/>
        <w:rPr>
          <w:rFonts w:hint="default" w:ascii="Times New Roman" w:hAnsi="Times New Roman" w:eastAsia="Times New Roman" w:cs="Times New Roman"/>
          <w:sz w:val="28"/>
          <w:szCs w:val="28"/>
          <w:highlight w:val="white"/>
        </w:rPr>
      </w:pPr>
    </w:p>
    <w:p w14:paraId="00000139">
      <w:pPr>
        <w:shd w:val="clear" w:fill="FFFFFF"/>
        <w:spacing w:before="240" w:after="240"/>
        <w:rPr>
          <w:rFonts w:hint="default" w:ascii="Times New Roman" w:hAnsi="Times New Roman" w:eastAsia="Times New Roman" w:cs="Times New Roman"/>
          <w:sz w:val="28"/>
          <w:szCs w:val="28"/>
          <w:highlight w:val="white"/>
        </w:rPr>
      </w:pPr>
    </w:p>
    <w:p w14:paraId="0000013A">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73" w:name="_i1dz7gblaar9" w:colFirst="0" w:colLast="0"/>
      <w:bookmarkEnd w:id="73"/>
      <w:bookmarkStart w:id="74" w:name="_Toc13172"/>
      <w:r>
        <w:rPr>
          <w:rFonts w:hint="default" w:ascii="Times New Roman" w:hAnsi="Times New Roman" w:eastAsia="Times New Roman" w:cs="Times New Roman"/>
          <w:b/>
          <w:bCs/>
          <w:color w:val="3B3B3B"/>
          <w:sz w:val="28"/>
          <w:szCs w:val="28"/>
          <w:highlight w:val="white"/>
          <w:rtl w:val="0"/>
        </w:rPr>
        <w:t>7. Styling Strategy</w:t>
      </w:r>
      <w:bookmarkEnd w:id="74"/>
    </w:p>
    <w:p w14:paraId="0000013B">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TailwindCSS Classes</w:t>
      </w:r>
      <w:r>
        <w:rPr>
          <w:rFonts w:hint="default" w:ascii="Times New Roman" w:hAnsi="Times New Roman" w:eastAsia="Times New Roman" w:cs="Times New Roman"/>
          <w:color w:val="3B3B3B"/>
          <w:sz w:val="28"/>
          <w:szCs w:val="28"/>
          <w:highlight w:val="white"/>
          <w:rtl w:val="0"/>
        </w:rPr>
        <w:t>:</w:t>
      </w:r>
    </w:p>
    <w:p w14:paraId="0000013C">
      <w:pPr>
        <w:numPr>
          <w:ilvl w:val="0"/>
          <w:numId w:val="19"/>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Layout: max-w-2xl mx-auto, sticky top-0 z-10, fixed inset-0</w:t>
      </w:r>
    </w:p>
    <w:p w14:paraId="0000013D">
      <w:pPr>
        <w:numPr>
          <w:ilvl w:val="0"/>
          <w:numId w:val="19"/>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Colors: bg-blue-500, text-gray-700, border-gray-200</w:t>
      </w:r>
    </w:p>
    <w:p w14:paraId="0000013E">
      <w:pPr>
        <w:numPr>
          <w:ilvl w:val="0"/>
          <w:numId w:val="19"/>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States: hover:bg-blue-600, disabled:bg-gray-400, focus:ring-2</w:t>
      </w:r>
    </w:p>
    <w:p w14:paraId="0000013F">
      <w:pPr>
        <w:numPr>
          <w:ilvl w:val="0"/>
          <w:numId w:val="19"/>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Spacing: space-y-4, gap-4, p-4</w:t>
      </w:r>
    </w:p>
    <w:p w14:paraId="00000140">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75" w:name="_4vph1p1njhku" w:colFirst="0" w:colLast="0"/>
      <w:bookmarkEnd w:id="75"/>
      <w:bookmarkStart w:id="76" w:name="_Toc15172"/>
      <w:r>
        <w:rPr>
          <w:rFonts w:hint="default" w:ascii="Times New Roman" w:hAnsi="Times New Roman" w:eastAsia="Times New Roman" w:cs="Times New Roman"/>
          <w:b/>
          <w:bCs/>
          <w:color w:val="3B3B3B"/>
          <w:sz w:val="28"/>
          <w:szCs w:val="28"/>
          <w:highlight w:val="white"/>
          <w:rtl w:val="0"/>
        </w:rPr>
        <w:t>8. Error Handling</w:t>
      </w:r>
      <w:bookmarkEnd w:id="76"/>
    </w:p>
    <w:p w14:paraId="0000014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try {</w:t>
      </w:r>
    </w:p>
    <w:p w14:paraId="0000014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const data = await getPosts();</w:t>
      </w:r>
    </w:p>
    <w:p w14:paraId="0000014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setPosts(data);</w:t>
      </w:r>
    </w:p>
    <w:p w14:paraId="0000014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catch (error) {</w:t>
      </w:r>
    </w:p>
    <w:p w14:paraId="0000014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setError('Failed to load posts');</w:t>
      </w:r>
    </w:p>
    <w:p w14:paraId="0000014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14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Show error UI + Retry button</w:t>
      </w:r>
    </w:p>
    <w:p w14:paraId="00000148">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User Feedback</w:t>
      </w:r>
      <w:r>
        <w:rPr>
          <w:rFonts w:hint="default" w:ascii="Times New Roman" w:hAnsi="Times New Roman" w:eastAsia="Times New Roman" w:cs="Times New Roman"/>
          <w:color w:val="3B3B3B"/>
          <w:sz w:val="28"/>
          <w:szCs w:val="28"/>
          <w:highlight w:val="white"/>
          <w:rtl w:val="0"/>
        </w:rPr>
        <w:t>:</w:t>
      </w:r>
    </w:p>
    <w:p w14:paraId="00000149">
      <w:pPr>
        <w:numPr>
          <w:ilvl w:val="0"/>
          <w:numId w:val="20"/>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Red error boxes</w:t>
      </w:r>
    </w:p>
    <w:p w14:paraId="0000014A">
      <w:pPr>
        <w:numPr>
          <w:ilvl w:val="0"/>
          <w:numId w:val="20"/>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Retry buttons</w:t>
      </w:r>
    </w:p>
    <w:p w14:paraId="0000014B">
      <w:pPr>
        <w:numPr>
          <w:ilvl w:val="0"/>
          <w:numId w:val="20"/>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Confirm deletes</w:t>
      </w:r>
    </w:p>
    <w:p w14:paraId="0000014C">
      <w:pPr>
        <w:numPr>
          <w:ilvl w:val="0"/>
          <w:numId w:val="20"/>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Loading states (disabled buttons)</w:t>
      </w:r>
    </w:p>
    <w:p w14:paraId="0000014D">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77" w:name="_nzz3wh3osda" w:colFirst="0" w:colLast="0"/>
      <w:bookmarkEnd w:id="77"/>
      <w:bookmarkStart w:id="78" w:name="_Toc235"/>
      <w:r>
        <w:rPr>
          <w:rFonts w:hint="default" w:ascii="Times New Roman" w:hAnsi="Times New Roman" w:eastAsia="Times New Roman" w:cs="Times New Roman"/>
          <w:b/>
          <w:bCs/>
          <w:color w:val="3B3B3B"/>
          <w:sz w:val="28"/>
          <w:szCs w:val="28"/>
          <w:highlight w:val="white"/>
          <w:rtl w:val="0"/>
        </w:rPr>
        <w:t>9. Setup &amp; Run</w:t>
      </w:r>
      <w:bookmarkEnd w:id="78"/>
    </w:p>
    <w:p w14:paraId="0000014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Install</w:t>
      </w:r>
    </w:p>
    <w:p w14:paraId="0000014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npm install</w:t>
      </w:r>
    </w:p>
    <w:p w14:paraId="0000015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Development</w:t>
      </w:r>
    </w:p>
    <w:p w14:paraId="0000015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npm run dev          # http://localhost:5173</w:t>
      </w:r>
    </w:p>
    <w:p w14:paraId="0000015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Build</w:t>
      </w:r>
    </w:p>
    <w:p w14:paraId="0000015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npm run build        # Create dist/</w:t>
      </w:r>
    </w:p>
    <w:p w14:paraId="0000015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Environment</w:t>
      </w:r>
    </w:p>
    <w:p w14:paraId="0000015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.env.local</w:t>
      </w:r>
    </w:p>
    <w:p w14:paraId="0000015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VITE_API_URL=</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"http://localhost:8000/api"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1155CC"/>
          <w:sz w:val="28"/>
          <w:szCs w:val="28"/>
          <w:highlight w:val="white"/>
          <w:u w:val="single"/>
          <w:rtl w:val="0"/>
        </w:rPr>
        <w:t>http://localhost:8000/api</w:t>
      </w:r>
      <w:r>
        <w:rPr>
          <w:rFonts w:hint="default" w:ascii="Times New Roman" w:hAnsi="Times New Roman" w:eastAsia="Times New Roman" w:cs="Times New Roman"/>
          <w:color w:val="1155CC"/>
          <w:sz w:val="28"/>
          <w:szCs w:val="28"/>
          <w:highlight w:val="white"/>
          <w:u w:val="single"/>
          <w:rtl w:val="0"/>
        </w:rPr>
        <w:fldChar w:fldCharType="end"/>
      </w:r>
    </w:p>
    <w:p w14:paraId="00000157">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79" w:name="_tqutkw718m3l" w:colFirst="0" w:colLast="0"/>
      <w:bookmarkEnd w:id="79"/>
      <w:bookmarkStart w:id="80" w:name="_Toc28838"/>
      <w:r>
        <w:rPr>
          <w:rFonts w:hint="default" w:ascii="Times New Roman" w:hAnsi="Times New Roman" w:eastAsia="Times New Roman" w:cs="Times New Roman"/>
          <w:b/>
          <w:bCs/>
          <w:color w:val="3B3B3B"/>
          <w:sz w:val="28"/>
          <w:szCs w:val="28"/>
          <w:highlight w:val="white"/>
          <w:rtl w:val="0"/>
        </w:rPr>
        <w:t>10. Checklist PRD</w:t>
      </w:r>
      <w:bookmarkEnd w:id="80"/>
    </w:p>
    <w:tbl>
      <w:tblPr>
        <w:tblStyle w:val="13"/>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3465"/>
        <w:gridCol w:w="870"/>
        <w:gridCol w:w="3480"/>
      </w:tblGrid>
      <w:tr w14:paraId="7967E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8">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Yêu cầu</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9">
            <w:pPr>
              <w:shd w:val="clear" w:fill="FFFFFF"/>
              <w:spacing w:before="240" w:after="240"/>
              <w:jc w:val="left"/>
              <w:rPr>
                <w:rFonts w:hint="default" w:ascii="Times New Roman" w:hAnsi="Times New Roman" w:eastAsia="Times New Roman" w:cs="Times New Roman"/>
                <w:color w:val="3B3B3B"/>
                <w:sz w:val="28"/>
                <w:szCs w:val="28"/>
                <w:highlight w:val="white"/>
              </w:rPr>
            </w:pP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A">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Ghi chú</w:t>
            </w:r>
          </w:p>
        </w:tc>
      </w:tr>
      <w:tr w14:paraId="36EA0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API integration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RESTful</w:t>
            </w:r>
          </w:p>
        </w:tc>
      </w:tr>
      <w:tr w14:paraId="0EDF8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State management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5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Context + useState</w:t>
            </w:r>
          </w:p>
        </w:tc>
      </w:tr>
      <w:tr w14:paraId="1A808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Component UI</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7 components</w:t>
            </w:r>
          </w:p>
        </w:tc>
      </w:tr>
      <w:tr w14:paraId="29234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TailwindCSS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Responsive</w:t>
            </w:r>
          </w:p>
        </w:tc>
      </w:tr>
      <w:tr w14:paraId="0A37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Real-time updates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Refresh trigger</w:t>
            </w:r>
          </w:p>
        </w:tc>
      </w:tr>
      <w:tr w14:paraId="42DE4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Authentication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Username context</w:t>
            </w:r>
          </w:p>
        </w:tc>
      </w:tr>
      <w:tr w14:paraId="33F2F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Error handling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6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Try-catch</w:t>
            </w:r>
          </w:p>
        </w:tc>
      </w:tr>
      <w:tr w14:paraId="11EBC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Loading states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hoàn thành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Disabled buttons</w:t>
            </w:r>
          </w:p>
        </w:tc>
      </w:tr>
    </w:tbl>
    <w:p w14:paraId="00000173">
      <w:pPr>
        <w:shd w:val="clear" w:fill="FFFFFF"/>
        <w:spacing w:before="240" w:after="240"/>
        <w:rPr>
          <w:rFonts w:hint="default" w:ascii="Times New Roman" w:hAnsi="Times New Roman" w:eastAsia="Times New Roman" w:cs="Times New Roman"/>
          <w:sz w:val="28"/>
          <w:szCs w:val="28"/>
          <w:highlight w:val="white"/>
        </w:rPr>
      </w:pPr>
    </w:p>
    <w:p w14:paraId="00000174">
      <w:pPr>
        <w:shd w:val="clear" w:fill="FFFFFF"/>
        <w:spacing w:before="240" w:after="240"/>
        <w:rPr>
          <w:rFonts w:hint="default" w:ascii="Times New Roman" w:hAnsi="Times New Roman" w:eastAsia="Times New Roman" w:cs="Times New Roman"/>
          <w:sz w:val="28"/>
          <w:szCs w:val="28"/>
          <w:highlight w:val="white"/>
        </w:rPr>
      </w:pPr>
    </w:p>
    <w:p w14:paraId="00000175">
      <w:pPr>
        <w:shd w:val="clear" w:fill="FFFFFF"/>
        <w:spacing w:before="240" w:after="240"/>
        <w:rPr>
          <w:rFonts w:hint="default" w:ascii="Times New Roman" w:hAnsi="Times New Roman" w:eastAsia="Times New Roman" w:cs="Times New Roman"/>
          <w:sz w:val="28"/>
          <w:szCs w:val="28"/>
          <w:highlight w:val="white"/>
        </w:rPr>
      </w:pPr>
    </w:p>
    <w:p w14:paraId="00000176">
      <w:pPr>
        <w:shd w:val="clear" w:fill="FFFFFF"/>
        <w:spacing w:before="240" w:after="240"/>
        <w:rPr>
          <w:rFonts w:hint="default" w:ascii="Times New Roman" w:hAnsi="Times New Roman" w:eastAsia="Times New Roman" w:cs="Times New Roman"/>
          <w:sz w:val="28"/>
          <w:szCs w:val="28"/>
          <w:highlight w:val="white"/>
        </w:rPr>
      </w:pPr>
    </w:p>
    <w:p w14:paraId="00000177">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81" w:name="_7vfqumc7m1lk" w:colFirst="0" w:colLast="0"/>
      <w:bookmarkEnd w:id="81"/>
      <w:bookmarkStart w:id="82" w:name="_Toc6035"/>
      <w:r>
        <w:rPr>
          <w:rFonts w:hint="default" w:ascii="Times New Roman" w:hAnsi="Times New Roman" w:eastAsia="Times New Roman" w:cs="Times New Roman"/>
          <w:b/>
          <w:bCs/>
          <w:color w:val="3B3B3B"/>
          <w:sz w:val="28"/>
          <w:szCs w:val="28"/>
          <w:highlight w:val="white"/>
          <w:rtl w:val="0"/>
        </w:rPr>
        <w:t>11. GitHub Copilot Role</w:t>
      </w:r>
      <w:bookmarkEnd w:id="82"/>
    </w:p>
    <w:tbl>
      <w:tblPr>
        <w:tblStyle w:val="14"/>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4155"/>
        <w:gridCol w:w="3660"/>
      </w:tblGrid>
      <w:tr w14:paraId="50842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8">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Copilot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9">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Lập trình viên</w:t>
            </w:r>
          </w:p>
        </w:tc>
      </w:tr>
      <w:tr w14:paraId="40F58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Component scaffold (90%)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Design structure (10%)</w:t>
            </w:r>
          </w:p>
        </w:tc>
      </w:tr>
      <w:tr w14:paraId="18EA2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API integration (85%)</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Review &amp; adjust (15%)</w:t>
            </w:r>
          </w:p>
        </w:tc>
      </w:tr>
      <w:tr w14:paraId="44CF4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TailwindCSS styling (75%)</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17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Fine-tune design (25%)</w:t>
            </w:r>
          </w:p>
        </w:tc>
      </w:tr>
    </w:tbl>
    <w:p w14:paraId="00000180">
      <w:pPr>
        <w:shd w:val="clear" w:fill="FFFFFF"/>
        <w:spacing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Kết quả</w:t>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4-6x nhanh hơn</w:t>
      </w:r>
      <w:r>
        <w:rPr>
          <w:rFonts w:hint="default" w:ascii="Times New Roman" w:hAnsi="Times New Roman" w:eastAsia="Times New Roman" w:cs="Times New Roman"/>
          <w:color w:val="3B3B3B"/>
          <w:sz w:val="28"/>
          <w:szCs w:val="28"/>
          <w:highlight w:val="white"/>
          <w:rtl w:val="0"/>
        </w:rPr>
        <w:t xml:space="preserve"> viết thủ công</w:t>
      </w:r>
    </w:p>
    <w:p w14:paraId="00000181">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83" w:name="_ui4znfw0by4l" w:colFirst="0" w:colLast="0"/>
      <w:bookmarkEnd w:id="83"/>
      <w:bookmarkStart w:id="84" w:name="_Toc22495"/>
      <w:r>
        <w:rPr>
          <w:rFonts w:hint="default" w:ascii="Times New Roman" w:hAnsi="Times New Roman" w:eastAsia="Times New Roman" w:cs="Times New Roman"/>
          <w:b/>
          <w:bCs/>
          <w:color w:val="3B3B3B"/>
          <w:sz w:val="28"/>
          <w:szCs w:val="28"/>
          <w:highlight w:val="white"/>
          <w:rtl w:val="0"/>
        </w:rPr>
        <w:t>12. Kết luận</w:t>
      </w:r>
      <w:bookmarkEnd w:id="84"/>
    </w:p>
    <w:p w14:paraId="00000182">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7 reusable components</w:t>
      </w:r>
      <w:r>
        <w:rPr>
          <w:rFonts w:hint="default" w:ascii="Times New Roman" w:hAnsi="Times New Roman" w:eastAsia="Times New Roman" w:cs="Times New Roman"/>
          <w:color w:val="3B3B3B"/>
          <w:sz w:val="28"/>
          <w:szCs w:val="28"/>
          <w:highlight w:val="white"/>
          <w:rtl w:val="0"/>
        </w:rPr>
        <w:t xml:space="preserve"> hoàn toàn chức năng</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Complete API integration</w:t>
      </w:r>
      <w:r>
        <w:rPr>
          <w:rFonts w:hint="default" w:ascii="Times New Roman" w:hAnsi="Times New Roman" w:eastAsia="Times New Roman" w:cs="Times New Roman"/>
          <w:color w:val="3B3B3B"/>
          <w:sz w:val="28"/>
          <w:szCs w:val="28"/>
          <w:highlight w:val="white"/>
          <w:rtl w:val="0"/>
        </w:rPr>
        <w:t xml:space="preserve"> với error handling</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Responsive design</w:t>
      </w:r>
      <w:r>
        <w:rPr>
          <w:rFonts w:hint="default" w:ascii="Times New Roman" w:hAnsi="Times New Roman" w:eastAsia="Times New Roman" w:cs="Times New Roman"/>
          <w:color w:val="3B3B3B"/>
          <w:sz w:val="28"/>
          <w:szCs w:val="28"/>
          <w:highlight w:val="white"/>
          <w:rtl w:val="0"/>
        </w:rPr>
        <w:t xml:space="preserve"> TailwindCSS</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Production-ready code</w:t>
      </w:r>
      <w:r>
        <w:rPr>
          <w:rFonts w:hint="default" w:ascii="Times New Roman" w:hAnsi="Times New Roman" w:eastAsia="Times New Roman" w:cs="Times New Roman"/>
          <w:color w:val="3B3B3B"/>
          <w:sz w:val="28"/>
          <w:szCs w:val="28"/>
          <w:highlight w:val="white"/>
          <w:rtl w:val="0"/>
        </w:rPr>
        <w:t xml:space="preserve"> (no TODOs)</w:t>
      </w:r>
    </w:p>
    <w:p w14:paraId="00000183">
      <w:pPr>
        <w:shd w:val="clear" w:fill="FFFFFF"/>
        <w:spacing w:before="240" w:after="240"/>
        <w:rPr>
          <w:rFonts w:hint="default" w:ascii="Times New Roman" w:hAnsi="Times New Roman" w:eastAsia="Times New Roman" w:cs="Times New Roman"/>
          <w:sz w:val="28"/>
          <w:szCs w:val="28"/>
          <w:highlight w:val="white"/>
        </w:rPr>
      </w:pPr>
    </w:p>
    <w:p w14:paraId="00000184">
      <w:pPr>
        <w:shd w:val="clear" w:fill="FFFFFF"/>
        <w:spacing w:before="240" w:after="240"/>
        <w:ind w:left="0" w:firstLine="0"/>
        <w:rPr>
          <w:rFonts w:hint="default" w:ascii="Times New Roman" w:hAnsi="Times New Roman" w:eastAsia="Times New Roman" w:cs="Times New Roman"/>
          <w:sz w:val="28"/>
          <w:szCs w:val="28"/>
          <w:highlight w:val="white"/>
        </w:rPr>
      </w:pPr>
    </w:p>
    <w:p w14:paraId="00000185">
      <w:pPr>
        <w:shd w:val="clear" w:fill="FFFFFF"/>
        <w:spacing w:before="240" w:after="240"/>
        <w:ind w:left="0" w:firstLine="0"/>
        <w:rPr>
          <w:rFonts w:hint="default" w:ascii="Times New Roman" w:hAnsi="Times New Roman" w:eastAsia="Times New Roman" w:cs="Times New Roman"/>
          <w:sz w:val="28"/>
          <w:szCs w:val="28"/>
          <w:highlight w:val="white"/>
        </w:rPr>
      </w:pPr>
    </w:p>
    <w:p w14:paraId="00000186">
      <w:pPr>
        <w:shd w:val="clear" w:fill="FFFFFF"/>
        <w:spacing w:before="240" w:after="240"/>
        <w:ind w:left="0" w:firstLine="0"/>
        <w:rPr>
          <w:rFonts w:hint="default" w:ascii="Times New Roman" w:hAnsi="Times New Roman" w:eastAsia="Times New Roman" w:cs="Times New Roman"/>
          <w:sz w:val="28"/>
          <w:szCs w:val="28"/>
          <w:highlight w:val="white"/>
        </w:rPr>
      </w:pPr>
    </w:p>
    <w:p w14:paraId="00000187">
      <w:pPr>
        <w:shd w:val="clear" w:fill="FFFFFF"/>
        <w:spacing w:before="240" w:after="240"/>
        <w:ind w:left="0" w:firstLine="0"/>
        <w:rPr>
          <w:rFonts w:hint="default" w:ascii="Times New Roman" w:hAnsi="Times New Roman" w:eastAsia="Times New Roman" w:cs="Times New Roman"/>
          <w:sz w:val="28"/>
          <w:szCs w:val="28"/>
          <w:highlight w:val="white"/>
        </w:rPr>
      </w:pPr>
    </w:p>
    <w:p w14:paraId="00000188">
      <w:pPr>
        <w:shd w:val="clear" w:fill="FFFFFF"/>
        <w:spacing w:before="240" w:after="240"/>
        <w:ind w:left="0" w:firstLine="0"/>
        <w:rPr>
          <w:rFonts w:hint="default" w:ascii="Times New Roman" w:hAnsi="Times New Roman" w:eastAsia="Times New Roman" w:cs="Times New Roman"/>
          <w:sz w:val="28"/>
          <w:szCs w:val="28"/>
          <w:highlight w:val="white"/>
        </w:rPr>
      </w:pPr>
    </w:p>
    <w:p w14:paraId="00000189">
      <w:pPr>
        <w:shd w:val="clear" w:fill="FFFFFF"/>
        <w:spacing w:before="240" w:after="240"/>
        <w:ind w:left="0" w:firstLine="0"/>
        <w:rPr>
          <w:rFonts w:hint="default" w:ascii="Times New Roman" w:hAnsi="Times New Roman" w:eastAsia="Times New Roman" w:cs="Times New Roman"/>
          <w:sz w:val="28"/>
          <w:szCs w:val="28"/>
          <w:highlight w:val="white"/>
        </w:rPr>
      </w:pPr>
    </w:p>
    <w:p w14:paraId="0000018A">
      <w:pPr>
        <w:shd w:val="clear" w:fill="FFFFFF"/>
        <w:spacing w:before="240" w:after="240"/>
        <w:ind w:left="0" w:firstLine="0"/>
        <w:rPr>
          <w:rFonts w:hint="default" w:ascii="Times New Roman" w:hAnsi="Times New Roman" w:eastAsia="Times New Roman" w:cs="Times New Roman"/>
          <w:sz w:val="28"/>
          <w:szCs w:val="28"/>
          <w:highlight w:val="white"/>
        </w:rPr>
      </w:pPr>
    </w:p>
    <w:p w14:paraId="0000018B">
      <w:pPr>
        <w:pStyle w:val="2"/>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85" w:name="_1lhp6lggx89e" w:colFirst="0" w:colLast="0"/>
      <w:bookmarkEnd w:id="85"/>
      <w:bookmarkStart w:id="86" w:name="_Toc29043"/>
      <w:r>
        <w:rPr>
          <w:rFonts w:hint="default" w:ascii="Times New Roman" w:hAnsi="Times New Roman" w:eastAsia="Times New Roman" w:cs="Times New Roman"/>
          <w:b/>
          <w:bCs/>
          <w:color w:val="3B3B3B"/>
          <w:sz w:val="28"/>
          <w:szCs w:val="28"/>
          <w:highlight w:val="white"/>
          <w:rtl w:val="0"/>
        </w:rPr>
        <w:t>03 – JAVA MIGRATION FROM PYTHON</w:t>
      </w:r>
      <w:bookmarkEnd w:id="86"/>
    </w:p>
    <w:p w14:paraId="0000018C">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87" w:name="_4gvqk44rp5kx" w:colFirst="0" w:colLast="0"/>
      <w:bookmarkEnd w:id="87"/>
      <w:bookmarkStart w:id="88" w:name="_Toc26686"/>
      <w:r>
        <w:rPr>
          <w:rFonts w:hint="default" w:ascii="Times New Roman" w:hAnsi="Times New Roman" w:eastAsia="Times New Roman" w:cs="Times New Roman"/>
          <w:b/>
          <w:bCs/>
          <w:color w:val="3B3B3B"/>
          <w:sz w:val="28"/>
          <w:szCs w:val="28"/>
          <w:highlight w:val="white"/>
          <w:rtl w:val="0"/>
        </w:rPr>
        <w:t>1. Mục tiêu</w:t>
      </w:r>
      <w:bookmarkEnd w:id="88"/>
    </w:p>
    <w:p w14:paraId="0000018D">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Migrate Backend Python FastAPI → Java Spring Boot</w:t>
      </w:r>
    </w:p>
    <w:p w14:paraId="0000018E">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Core Features</w:t>
      </w:r>
      <w:r>
        <w:rPr>
          <w:rFonts w:hint="default" w:ascii="Times New Roman" w:hAnsi="Times New Roman" w:eastAsia="Times New Roman" w:cs="Times New Roman"/>
          <w:color w:val="3B3B3B"/>
          <w:sz w:val="28"/>
          <w:szCs w:val="28"/>
          <w:highlight w:val="white"/>
          <w:rtl w:val="0"/>
        </w:rPr>
        <w:t>:</w:t>
      </w:r>
    </w:p>
    <w:p w14:paraId="0000018F">
      <w:pPr>
        <w:numPr>
          <w:ilvl w:val="0"/>
          <w:numId w:val="21"/>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REST API (tương tự Python)</w:t>
      </w:r>
    </w:p>
    <w:p w14:paraId="00000190">
      <w:pPr>
        <w:numPr>
          <w:ilvl w:val="0"/>
          <w:numId w:val="2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In-memory DB</w:t>
      </w:r>
    </w:p>
    <w:p w14:paraId="00000191">
      <w:pPr>
        <w:numPr>
          <w:ilvl w:val="0"/>
          <w:numId w:val="2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CRUD Post/Comment</w:t>
      </w:r>
    </w:p>
    <w:p w14:paraId="00000192">
      <w:pPr>
        <w:numPr>
          <w:ilvl w:val="0"/>
          <w:numId w:val="2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Like/Unlike</w:t>
      </w:r>
    </w:p>
    <w:p w14:paraId="00000193">
      <w:pPr>
        <w:numPr>
          <w:ilvl w:val="0"/>
          <w:numId w:val="21"/>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Swagger UI (springdoc-openapi)</w:t>
      </w:r>
    </w:p>
    <w:p w14:paraId="00000194">
      <w:pPr>
        <w:numPr>
          <w:ilvl w:val="0"/>
          <w:numId w:val="21"/>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Validation + Error handling</w:t>
      </w:r>
    </w:p>
    <w:p w14:paraId="00000195">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89" w:name="_rshmvfvg180d" w:colFirst="0" w:colLast="0"/>
      <w:bookmarkEnd w:id="89"/>
      <w:bookmarkStart w:id="90" w:name="_Toc117"/>
      <w:r>
        <w:rPr>
          <w:rFonts w:hint="default" w:ascii="Times New Roman" w:hAnsi="Times New Roman" w:eastAsia="Times New Roman" w:cs="Times New Roman"/>
          <w:b/>
          <w:bCs/>
          <w:color w:val="3B3B3B"/>
          <w:sz w:val="28"/>
          <w:szCs w:val="28"/>
          <w:highlight w:val="white"/>
          <w:rtl w:val="0"/>
        </w:rPr>
        <w:t>2. Cấu trúc Folder</w:t>
      </w:r>
      <w:bookmarkEnd w:id="90"/>
    </w:p>
    <w:p w14:paraId="0000019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java/socialapp/src/main/java/com/contoso/socialapp/</w:t>
      </w:r>
    </w:p>
    <w:p w14:paraId="0000019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controller/         (HTTP endpoints)</w:t>
      </w:r>
    </w:p>
    <w:p w14:paraId="0000019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PostController.java</w:t>
      </w:r>
    </w:p>
    <w:p w14:paraId="0000019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CommentController.java</w:t>
      </w:r>
    </w:p>
    <w:p w14:paraId="0000019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HealthController.java</w:t>
      </w:r>
    </w:p>
    <w:p w14:paraId="0000019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service/           (Business logic)</w:t>
      </w:r>
    </w:p>
    <w:p w14:paraId="0000019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PostService.java</w:t>
      </w:r>
    </w:p>
    <w:p w14:paraId="0000019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CommentService.java</w:t>
      </w:r>
    </w:p>
    <w:p w14:paraId="0000019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LikeService.java</w:t>
      </w:r>
    </w:p>
    <w:p w14:paraId="0000019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repository/        (Data storage)</w:t>
      </w:r>
    </w:p>
    <w:p w14:paraId="000001A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PostRepository.java</w:t>
      </w:r>
    </w:p>
    <w:p w14:paraId="000001A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CommentRepository.java</w:t>
      </w:r>
    </w:p>
    <w:p w14:paraId="000001A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LikeRepository.java</w:t>
      </w:r>
    </w:p>
    <w:p w14:paraId="000001A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model/dto/         (Data objects)</w:t>
      </w:r>
    </w:p>
    <w:p w14:paraId="000001A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PostDTO.java</w:t>
      </w:r>
    </w:p>
    <w:p w14:paraId="000001A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CommentDTO.java</w:t>
      </w:r>
    </w:p>
    <w:p w14:paraId="000001A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NewPostRequest.java</w:t>
      </w:r>
    </w:p>
    <w:p w14:paraId="000001A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NewCommentRequest.java</w:t>
      </w:r>
    </w:p>
    <w:p w14:paraId="000001A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exception/         (Error handling)</w:t>
      </w:r>
    </w:p>
    <w:p w14:paraId="000001A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ApiExceptionHandler.java</w:t>
      </w:r>
    </w:p>
    <w:p w14:paraId="000001A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ResourceNotFoundException.java</w:t>
      </w:r>
    </w:p>
    <w:p w14:paraId="000001A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config/</w:t>
      </w:r>
    </w:p>
    <w:p w14:paraId="000001A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DatabaseInitializer.java</w:t>
      </w:r>
    </w:p>
    <w:p w14:paraId="000001A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Application.java   (Main)</w:t>
      </w:r>
    </w:p>
    <w:p w14:paraId="000001AE">
      <w:pPr>
        <w:shd w:val="clear" w:fill="FFFFFF"/>
        <w:spacing w:before="240" w:after="240"/>
        <w:rPr>
          <w:rFonts w:hint="default" w:ascii="Times New Roman" w:hAnsi="Times New Roman" w:eastAsia="Times New Roman" w:cs="Times New Roman"/>
          <w:sz w:val="28"/>
          <w:szCs w:val="28"/>
          <w:highlight w:val="white"/>
        </w:rPr>
      </w:pPr>
    </w:p>
    <w:p w14:paraId="000001AF">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91" w:name="_efvh94ngh725" w:colFirst="0" w:colLast="0"/>
      <w:bookmarkEnd w:id="91"/>
      <w:bookmarkStart w:id="92" w:name="_Toc11386"/>
      <w:r>
        <w:rPr>
          <w:rFonts w:hint="default" w:ascii="Times New Roman" w:hAnsi="Times New Roman" w:eastAsia="Times New Roman" w:cs="Times New Roman"/>
          <w:b/>
          <w:bCs/>
          <w:color w:val="3B3B3B"/>
          <w:sz w:val="28"/>
          <w:szCs w:val="28"/>
          <w:highlight w:val="white"/>
          <w:rtl w:val="0"/>
        </w:rPr>
        <w:t>3. Layer Architecture</w:t>
      </w:r>
      <w:bookmarkEnd w:id="92"/>
    </w:p>
    <w:p w14:paraId="000001B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Controller (HTTP endpoints)</w:t>
      </w:r>
    </w:p>
    <w:p w14:paraId="000001B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xml:space="preserve">    ↓ @Autowired</w:t>
      </w:r>
    </w:p>
    <w:p w14:paraId="000001B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Service (business logic)</w:t>
      </w:r>
    </w:p>
    <w:p w14:paraId="000001B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xml:space="preserve">    ↓ @Autowired</w:t>
      </w:r>
    </w:p>
    <w:p w14:paraId="000001B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Repository (in-memory storage)</w:t>
      </w:r>
    </w:p>
    <w:p w14:paraId="000001B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 xml:space="preserve">    ↓</w:t>
      </w:r>
    </w:p>
    <w:p w14:paraId="000001B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List&lt;Post&gt; / List&lt;Comment&gt; / List&lt;Like&gt;</w:t>
      </w:r>
    </w:p>
    <w:p w14:paraId="000001B7">
      <w:pPr>
        <w:shd w:val="clear" w:fill="FFFFFF"/>
        <w:rPr>
          <w:rFonts w:hint="default" w:ascii="Times New Roman" w:hAnsi="Times New Roman" w:eastAsia="Times New Roman" w:cs="Times New Roman"/>
          <w:sz w:val="28"/>
          <w:szCs w:val="28"/>
          <w:highlight w:val="white"/>
        </w:rPr>
      </w:pPr>
    </w:p>
    <w:p w14:paraId="000001B8">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Example</w:t>
      </w:r>
      <w:r>
        <w:rPr>
          <w:rFonts w:hint="default" w:ascii="Times New Roman" w:hAnsi="Times New Roman" w:eastAsia="Times New Roman" w:cs="Times New Roman"/>
          <w:color w:val="3B3B3B"/>
          <w:sz w:val="28"/>
          <w:szCs w:val="28"/>
          <w:highlight w:val="white"/>
          <w:rtl w:val="0"/>
        </w:rPr>
        <w:t>:</w:t>
      </w:r>
    </w:p>
    <w:p w14:paraId="000001B9">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PostController.createPost()</w:t>
      </w:r>
    </w:p>
    <w:p w14:paraId="000001BA">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 xml:space="preserve">    → PostService.createPost()</w:t>
      </w:r>
    </w:p>
    <w:p w14:paraId="000001BB">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 xml:space="preserve">    → PostRepository.save()</w:t>
      </w:r>
    </w:p>
    <w:p w14:paraId="000001BC">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 xml:space="preserve">    → Return HTTP 201</w:t>
      </w:r>
    </w:p>
    <w:p w14:paraId="000001BD">
      <w:pPr>
        <w:shd w:val="clear" w:fill="FFFFFF"/>
        <w:spacing w:after="240"/>
        <w:rPr>
          <w:rFonts w:hint="default" w:ascii="Times New Roman" w:hAnsi="Times New Roman" w:eastAsia="Times New Roman" w:cs="Times New Roman"/>
          <w:color w:val="3B3B3B"/>
          <w:sz w:val="28"/>
          <w:szCs w:val="28"/>
          <w:highlight w:val="white"/>
        </w:rPr>
      </w:pPr>
    </w:p>
    <w:p w14:paraId="000001BE">
      <w:pPr>
        <w:shd w:val="clear" w:fill="FFFFFF"/>
        <w:spacing w:before="240" w:after="240"/>
        <w:rPr>
          <w:rFonts w:hint="default" w:ascii="Times New Roman" w:hAnsi="Times New Roman" w:eastAsia="Times New Roman" w:cs="Times New Roman"/>
          <w:sz w:val="28"/>
          <w:szCs w:val="28"/>
          <w:highlight w:val="white"/>
        </w:rPr>
      </w:pPr>
    </w:p>
    <w:p w14:paraId="000001BF">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93" w:name="_r9o4gq1ld9kb" w:colFirst="0" w:colLast="0"/>
      <w:bookmarkEnd w:id="93"/>
      <w:bookmarkStart w:id="94" w:name="_Toc19233"/>
      <w:r>
        <w:rPr>
          <w:rFonts w:hint="default" w:ascii="Times New Roman" w:hAnsi="Times New Roman" w:eastAsia="Times New Roman" w:cs="Times New Roman"/>
          <w:b/>
          <w:bCs/>
          <w:color w:val="3B3B3B"/>
          <w:sz w:val="28"/>
          <w:szCs w:val="28"/>
          <w:highlight w:val="white"/>
          <w:rtl w:val="0"/>
        </w:rPr>
        <w:t>4. REST API Endpoints</w:t>
      </w:r>
      <w:bookmarkEnd w:id="94"/>
    </w:p>
    <w:p w14:paraId="000001C0">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95" w:name="_yse0pyig7jij" w:colFirst="0" w:colLast="0"/>
      <w:bookmarkEnd w:id="95"/>
      <w:r>
        <w:rPr>
          <w:rFonts w:hint="default" w:ascii="Times New Roman" w:hAnsi="Times New Roman" w:eastAsia="Times New Roman" w:cs="Times New Roman"/>
          <w:b/>
          <w:bCs/>
          <w:color w:val="3B3B3B"/>
          <w:sz w:val="28"/>
          <w:szCs w:val="28"/>
          <w:highlight w:val="white"/>
          <w:rtl w:val="0"/>
        </w:rPr>
        <w:t>POST Endpoints</w:t>
      </w:r>
    </w:p>
    <w:p w14:paraId="000001C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GET    /api/posts              → 200 (all posts)</w:t>
      </w:r>
    </w:p>
    <w:p w14:paraId="000001C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POST   /api/posts              → 201 (create)</w:t>
      </w:r>
    </w:p>
    <w:p w14:paraId="000001C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PUT    /api/posts/{id}         → 200 (update)</w:t>
      </w:r>
    </w:p>
    <w:p w14:paraId="000001C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DELETE /api/posts/{id}         → 204 (delete)</w:t>
      </w:r>
    </w:p>
    <w:p w14:paraId="000001C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POST   /api/posts/{id}/likes   → 201 (like)</w:t>
      </w:r>
    </w:p>
    <w:p w14:paraId="000001C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DELETE /api/posts/{id}/likes   → 204 (unlike)</w:t>
      </w:r>
    </w:p>
    <w:p w14:paraId="000001C7">
      <w:pPr>
        <w:shd w:val="clear" w:fill="FFFFFF"/>
        <w:rPr>
          <w:rFonts w:hint="default" w:ascii="Times New Roman" w:hAnsi="Times New Roman" w:eastAsia="Times New Roman" w:cs="Times New Roman"/>
          <w:sz w:val="28"/>
          <w:szCs w:val="28"/>
          <w:highlight w:val="white"/>
        </w:rPr>
      </w:pPr>
    </w:p>
    <w:p w14:paraId="000001C8">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96" w:name="_qjm9t6id3829" w:colFirst="0" w:colLast="0"/>
      <w:bookmarkEnd w:id="96"/>
      <w:r>
        <w:rPr>
          <w:rFonts w:hint="default" w:ascii="Times New Roman" w:hAnsi="Times New Roman" w:eastAsia="Times New Roman" w:cs="Times New Roman"/>
          <w:b/>
          <w:bCs/>
          <w:color w:val="3B3B3B"/>
          <w:sz w:val="28"/>
          <w:szCs w:val="28"/>
          <w:highlight w:val="white"/>
          <w:rtl w:val="0"/>
        </w:rPr>
        <w:t>Comment Endpoints</w:t>
      </w:r>
    </w:p>
    <w:p w14:paraId="000001C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GET    /api/posts/{id}/comments              → 200</w:t>
      </w:r>
    </w:p>
    <w:p w14:paraId="000001C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POST   /api/posts/{id}/comments              → 201</w:t>
      </w:r>
    </w:p>
    <w:p w14:paraId="000001C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Cardo" w:cs="Times New Roman"/>
          <w:sz w:val="28"/>
          <w:szCs w:val="28"/>
          <w:highlight w:val="white"/>
          <w:rtl w:val="0"/>
        </w:rPr>
        <w:t>DELETE /api/posts/{id}/comments/{commentId}  → 204</w:t>
      </w:r>
    </w:p>
    <w:p w14:paraId="000001CC">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97" w:name="_i5e2ti405o6b" w:colFirst="0" w:colLast="0"/>
      <w:bookmarkEnd w:id="97"/>
      <w:bookmarkStart w:id="98" w:name="_Toc17657"/>
      <w:r>
        <w:rPr>
          <w:rFonts w:hint="default" w:ascii="Times New Roman" w:hAnsi="Times New Roman" w:eastAsia="Times New Roman" w:cs="Times New Roman"/>
          <w:b/>
          <w:bCs/>
          <w:color w:val="3B3B3B"/>
          <w:sz w:val="28"/>
          <w:szCs w:val="28"/>
          <w:highlight w:val="white"/>
          <w:rtl w:val="0"/>
        </w:rPr>
        <w:t>5. Key Classes Overview</w:t>
      </w:r>
      <w:bookmarkEnd w:id="98"/>
    </w:p>
    <w:p w14:paraId="000001CD">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99" w:name="_u9rikn3w1zho" w:colFirst="0" w:colLast="0"/>
      <w:bookmarkEnd w:id="99"/>
      <w:r>
        <w:rPr>
          <w:rFonts w:hint="default" w:ascii="Times New Roman" w:hAnsi="Times New Roman" w:eastAsia="Times New Roman" w:cs="Times New Roman"/>
          <w:b/>
          <w:bCs/>
          <w:color w:val="3B3B3B"/>
          <w:sz w:val="28"/>
          <w:szCs w:val="28"/>
          <w:highlight w:val="white"/>
          <w:rtl w:val="0"/>
        </w:rPr>
        <w:t>DTOs (Models)</w:t>
      </w:r>
    </w:p>
    <w:p w14:paraId="000001C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PostDTO:</w:t>
      </w:r>
    </w:p>
    <w:p w14:paraId="000001C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id: String (UUID)</w:t>
      </w:r>
    </w:p>
    <w:p w14:paraId="000001D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username: String</w:t>
      </w:r>
    </w:p>
    <w:p w14:paraId="000001D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content: String</w:t>
      </w:r>
    </w:p>
    <w:p w14:paraId="000001D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comments: List&lt;CommentDTO&gt;</w:t>
      </w:r>
    </w:p>
    <w:p w14:paraId="000001D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likes: List&lt;String&gt;</w:t>
      </w:r>
    </w:p>
    <w:p w14:paraId="000001D4">
      <w:pPr>
        <w:shd w:val="clear" w:fill="FFFFFF"/>
        <w:rPr>
          <w:rFonts w:hint="default" w:ascii="Times New Roman" w:hAnsi="Times New Roman" w:eastAsia="Times New Roman" w:cs="Times New Roman"/>
          <w:sz w:val="28"/>
          <w:szCs w:val="28"/>
          <w:highlight w:val="white"/>
        </w:rPr>
      </w:pPr>
    </w:p>
    <w:p w14:paraId="000001D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CommentDTO:</w:t>
      </w:r>
    </w:p>
    <w:p w14:paraId="000001D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id: String</w:t>
      </w:r>
    </w:p>
    <w:p w14:paraId="000001D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username: String</w:t>
      </w:r>
    </w:p>
    <w:p w14:paraId="000001D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content: String</w:t>
      </w:r>
    </w:p>
    <w:p w14:paraId="000001D9">
      <w:pPr>
        <w:shd w:val="clear" w:fill="FFFFFF"/>
        <w:rPr>
          <w:rFonts w:hint="default" w:ascii="Times New Roman" w:hAnsi="Times New Roman" w:eastAsia="Times New Roman" w:cs="Times New Roman"/>
          <w:sz w:val="28"/>
          <w:szCs w:val="28"/>
          <w:highlight w:val="white"/>
        </w:rPr>
      </w:pPr>
    </w:p>
    <w:p w14:paraId="000001D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NewPostRequest:</w:t>
      </w:r>
    </w:p>
    <w:p w14:paraId="000001D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@NotBlank username</w:t>
      </w:r>
    </w:p>
    <w:p w14:paraId="000001D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@NotBlank content</w:t>
      </w:r>
    </w:p>
    <w:p w14:paraId="000001DD">
      <w:pPr>
        <w:shd w:val="clear" w:fill="FFFFFF"/>
        <w:rPr>
          <w:rFonts w:hint="default" w:ascii="Times New Roman" w:hAnsi="Times New Roman" w:eastAsia="Times New Roman" w:cs="Times New Roman"/>
          <w:sz w:val="28"/>
          <w:szCs w:val="28"/>
          <w:highlight w:val="white"/>
        </w:rPr>
      </w:pPr>
    </w:p>
    <w:p w14:paraId="000001DE">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00" w:name="_pf5kszbhu307" w:colFirst="0" w:colLast="0"/>
      <w:bookmarkEnd w:id="100"/>
      <w:r>
        <w:rPr>
          <w:rFonts w:hint="default" w:ascii="Times New Roman" w:hAnsi="Times New Roman" w:eastAsia="Times New Roman" w:cs="Times New Roman"/>
          <w:b/>
          <w:bCs/>
          <w:color w:val="3B3B3B"/>
          <w:sz w:val="28"/>
          <w:szCs w:val="28"/>
          <w:highlight w:val="white"/>
          <w:rtl w:val="0"/>
        </w:rPr>
        <w:t>Services (@Service)</w:t>
      </w:r>
    </w:p>
    <w:p w14:paraId="000001DF">
      <w:pPr>
        <w:numPr>
          <w:ilvl w:val="0"/>
          <w:numId w:val="22"/>
        </w:numPr>
        <w:shd w:val="clear" w:fill="FFFFFF"/>
        <w:spacing w:before="200" w:after="0" w:afterAutospacing="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PostService</w:t>
      </w:r>
      <w:r>
        <w:rPr>
          <w:rFonts w:hint="default" w:ascii="Times New Roman" w:hAnsi="Times New Roman" w:eastAsia="Times New Roman" w:cs="Times New Roman"/>
          <w:color w:val="3B3B3B"/>
          <w:sz w:val="28"/>
          <w:szCs w:val="28"/>
          <w:highlight w:val="white"/>
          <w:rtl w:val="0"/>
        </w:rPr>
        <w:t>: getAllPosts, createPost, deletePost, updatePost</w:t>
      </w:r>
    </w:p>
    <w:p w14:paraId="000001E0">
      <w:pPr>
        <w:numPr>
          <w:ilvl w:val="0"/>
          <w:numId w:val="22"/>
        </w:numPr>
        <w:shd w:val="clear" w:fill="FFFFFF"/>
        <w:spacing w:before="0" w:beforeAutospacing="0" w:after="0" w:afterAutospacing="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CommentService</w:t>
      </w:r>
      <w:r>
        <w:rPr>
          <w:rFonts w:hint="default" w:ascii="Times New Roman" w:hAnsi="Times New Roman" w:eastAsia="Times New Roman" w:cs="Times New Roman"/>
          <w:color w:val="3B3B3B"/>
          <w:sz w:val="28"/>
          <w:szCs w:val="28"/>
          <w:highlight w:val="white"/>
          <w:rtl w:val="0"/>
        </w:rPr>
        <w:t>: addComment, deleteComment, getComments</w:t>
      </w:r>
    </w:p>
    <w:p w14:paraId="000001E1">
      <w:pPr>
        <w:numPr>
          <w:ilvl w:val="0"/>
          <w:numId w:val="22"/>
        </w:numPr>
        <w:shd w:val="clear" w:fill="FFFFFF"/>
        <w:spacing w:before="0" w:beforeAutospacing="0" w:after="20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LikeService</w:t>
      </w:r>
      <w:r>
        <w:rPr>
          <w:rFonts w:hint="default" w:ascii="Times New Roman" w:hAnsi="Times New Roman" w:eastAsia="Times New Roman" w:cs="Times New Roman"/>
          <w:color w:val="3B3B3B"/>
          <w:sz w:val="28"/>
          <w:szCs w:val="28"/>
          <w:highlight w:val="white"/>
          <w:rtl w:val="0"/>
        </w:rPr>
        <w:t>: likePost, unlikePost, isLiked</w:t>
      </w:r>
    </w:p>
    <w:p w14:paraId="000001E2">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01" w:name="_n9s8ht8sqhmf" w:colFirst="0" w:colLast="0"/>
      <w:bookmarkEnd w:id="101"/>
      <w:r>
        <w:rPr>
          <w:rFonts w:hint="default" w:ascii="Times New Roman" w:hAnsi="Times New Roman" w:eastAsia="Times New Roman" w:cs="Times New Roman"/>
          <w:b/>
          <w:bCs/>
          <w:color w:val="3B3B3B"/>
          <w:sz w:val="28"/>
          <w:szCs w:val="28"/>
          <w:highlight w:val="white"/>
          <w:rtl w:val="0"/>
        </w:rPr>
        <w:t>Repositories (@Repository)</w:t>
      </w:r>
    </w:p>
    <w:p w14:paraId="000001E3">
      <w:pPr>
        <w:numPr>
          <w:ilvl w:val="0"/>
          <w:numId w:val="23"/>
        </w:numPr>
        <w:shd w:val="clear" w:fill="FFFFFF"/>
        <w:spacing w:before="200" w:after="0" w:afterAutospacing="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PostRepository</w:t>
      </w:r>
      <w:r>
        <w:rPr>
          <w:rFonts w:hint="default" w:ascii="Times New Roman" w:hAnsi="Times New Roman" w:eastAsia="Times New Roman" w:cs="Times New Roman"/>
          <w:color w:val="3B3B3B"/>
          <w:sz w:val="28"/>
          <w:szCs w:val="28"/>
          <w:highlight w:val="white"/>
          <w:rtl w:val="0"/>
        </w:rPr>
        <w:t>: List storage + thread-safe ops</w:t>
      </w:r>
    </w:p>
    <w:p w14:paraId="000001E4">
      <w:pPr>
        <w:numPr>
          <w:ilvl w:val="0"/>
          <w:numId w:val="23"/>
        </w:numPr>
        <w:shd w:val="clear" w:fill="FFFFFF"/>
        <w:spacing w:before="0" w:beforeAutospacing="0" w:after="0" w:afterAutospacing="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CommentRepository</w:t>
      </w:r>
      <w:r>
        <w:rPr>
          <w:rFonts w:hint="default" w:ascii="Times New Roman" w:hAnsi="Times New Roman" w:eastAsia="Times New Roman" w:cs="Times New Roman"/>
          <w:color w:val="3B3B3B"/>
          <w:sz w:val="28"/>
          <w:szCs w:val="28"/>
          <w:highlight w:val="white"/>
          <w:rtl w:val="0"/>
        </w:rPr>
        <w:t>: Comment storage</w:t>
      </w:r>
    </w:p>
    <w:p w14:paraId="000001E5">
      <w:pPr>
        <w:numPr>
          <w:ilvl w:val="0"/>
          <w:numId w:val="23"/>
        </w:numPr>
        <w:shd w:val="clear" w:fill="FFFFFF"/>
        <w:spacing w:before="0" w:beforeAutospacing="0" w:after="20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LikeRepository</w:t>
      </w:r>
      <w:r>
        <w:rPr>
          <w:rFonts w:hint="default" w:ascii="Times New Roman" w:hAnsi="Times New Roman" w:eastAsia="Times New Roman" w:cs="Times New Roman"/>
          <w:color w:val="3B3B3B"/>
          <w:sz w:val="28"/>
          <w:szCs w:val="28"/>
          <w:highlight w:val="white"/>
          <w:rtl w:val="0"/>
        </w:rPr>
        <w:t>: Like tracking</w:t>
      </w:r>
    </w:p>
    <w:p w14:paraId="000001E6">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02" w:name="_pafdlf87ls09" w:colFirst="0" w:colLast="0"/>
      <w:bookmarkEnd w:id="102"/>
      <w:r>
        <w:rPr>
          <w:rFonts w:hint="default" w:ascii="Times New Roman" w:hAnsi="Times New Roman" w:eastAsia="Times New Roman" w:cs="Times New Roman"/>
          <w:b/>
          <w:bCs/>
          <w:color w:val="3B3B3B"/>
          <w:sz w:val="28"/>
          <w:szCs w:val="28"/>
          <w:highlight w:val="white"/>
          <w:rtl w:val="0"/>
        </w:rPr>
        <w:t>Controllers (@RestController)</w:t>
      </w:r>
    </w:p>
    <w:p w14:paraId="000001E7">
      <w:pPr>
        <w:numPr>
          <w:ilvl w:val="0"/>
          <w:numId w:val="24"/>
        </w:numPr>
        <w:shd w:val="clear" w:fill="FFFFFF"/>
        <w:spacing w:before="200" w:after="0" w:afterAutospacing="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PostController</w:t>
      </w:r>
      <w:r>
        <w:rPr>
          <w:rFonts w:hint="default" w:ascii="Times New Roman" w:hAnsi="Times New Roman" w:eastAsia="Times New Roman" w:cs="Times New Roman"/>
          <w:color w:val="3B3B3B"/>
          <w:sz w:val="28"/>
          <w:szCs w:val="28"/>
          <w:highlight w:val="white"/>
          <w:rtl w:val="0"/>
        </w:rPr>
        <w:t>: @GetMapping, @PostMapping, @DeleteMapping</w:t>
      </w:r>
    </w:p>
    <w:p w14:paraId="000001E8">
      <w:pPr>
        <w:numPr>
          <w:ilvl w:val="0"/>
          <w:numId w:val="24"/>
        </w:numPr>
        <w:shd w:val="clear" w:fill="FFFFFF"/>
        <w:spacing w:before="0" w:beforeAutospacing="0" w:after="0" w:afterAutospacing="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CommentController</w:t>
      </w:r>
      <w:r>
        <w:rPr>
          <w:rFonts w:hint="default" w:ascii="Times New Roman" w:hAnsi="Times New Roman" w:eastAsia="Times New Roman" w:cs="Times New Roman"/>
          <w:color w:val="3B3B3B"/>
          <w:sz w:val="28"/>
          <w:szCs w:val="28"/>
          <w:highlight w:val="white"/>
          <w:rtl w:val="0"/>
        </w:rPr>
        <w:t>: Comment CRUD endpoints</w:t>
      </w:r>
    </w:p>
    <w:p w14:paraId="000001E9">
      <w:pPr>
        <w:numPr>
          <w:ilvl w:val="0"/>
          <w:numId w:val="24"/>
        </w:numPr>
        <w:shd w:val="clear" w:fill="FFFFFF"/>
        <w:spacing w:before="0" w:beforeAutospacing="0" w:after="200"/>
        <w:ind w:left="720" w:hanging="360"/>
        <w:rPr>
          <w:rFonts w:hint="default" w:ascii="Times New Roman" w:hAnsi="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HealthController</w:t>
      </w:r>
      <w:r>
        <w:rPr>
          <w:rFonts w:hint="default" w:ascii="Times New Roman" w:hAnsi="Times New Roman" w:eastAsia="Times New Roman" w:cs="Times New Roman"/>
          <w:color w:val="3B3B3B"/>
          <w:sz w:val="28"/>
          <w:szCs w:val="28"/>
          <w:highlight w:val="white"/>
          <w:rtl w:val="0"/>
        </w:rPr>
        <w:t>: /health, /docs (Swagger)</w:t>
      </w:r>
    </w:p>
    <w:p w14:paraId="000001EA">
      <w:pPr>
        <w:shd w:val="clear" w:fill="FFFFFF"/>
        <w:spacing w:before="240" w:after="240"/>
        <w:rPr>
          <w:rFonts w:hint="default" w:ascii="Times New Roman" w:hAnsi="Times New Roman" w:eastAsia="Times New Roman" w:cs="Times New Roman"/>
          <w:sz w:val="28"/>
          <w:szCs w:val="28"/>
          <w:highlight w:val="white"/>
        </w:rPr>
      </w:pPr>
    </w:p>
    <w:p w14:paraId="000001EB">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03" w:name="_a0v06sv2cx6d" w:colFirst="0" w:colLast="0"/>
      <w:bookmarkEnd w:id="103"/>
      <w:bookmarkStart w:id="104" w:name="_Toc23613"/>
      <w:r>
        <w:rPr>
          <w:rFonts w:hint="default" w:ascii="Times New Roman" w:hAnsi="Times New Roman" w:eastAsia="Times New Roman" w:cs="Times New Roman"/>
          <w:b/>
          <w:bCs/>
          <w:color w:val="3B3B3B"/>
          <w:sz w:val="28"/>
          <w:szCs w:val="28"/>
          <w:highlight w:val="white"/>
          <w:rtl w:val="0"/>
        </w:rPr>
        <w:t>6. Exception Handling</w:t>
      </w:r>
      <w:bookmarkEnd w:id="104"/>
    </w:p>
    <w:p w14:paraId="000001EC">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Global Handler</w:t>
      </w:r>
      <w:r>
        <w:rPr>
          <w:rFonts w:hint="default" w:ascii="Times New Roman" w:hAnsi="Times New Roman" w:eastAsia="Times New Roman" w:cs="Times New Roman"/>
          <w:color w:val="3B3B3B"/>
          <w:sz w:val="28"/>
          <w:szCs w:val="28"/>
          <w:highlight w:val="white"/>
          <w:rtl w:val="0"/>
        </w:rPr>
        <w:t xml:space="preserve"> (@ExceptionHandler):</w:t>
      </w:r>
    </w:p>
    <w:p w14:paraId="000001ED">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@ExceptionHandler(ResourceNotFoundException.class)</w:t>
      </w:r>
    </w:p>
    <w:p w14:paraId="000001EE">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 HTTP 404 + JSON error</w:t>
      </w:r>
    </w:p>
    <w:p w14:paraId="000001EF">
      <w:pPr>
        <w:shd w:val="clear" w:fill="FFFFFF"/>
        <w:spacing w:after="240"/>
        <w:rPr>
          <w:rFonts w:hint="default" w:ascii="Times New Roman" w:hAnsi="Times New Roman" w:eastAsia="Times New Roman" w:cs="Times New Roman"/>
          <w:color w:val="3B3B3B"/>
          <w:sz w:val="28"/>
          <w:szCs w:val="28"/>
          <w:highlight w:val="white"/>
        </w:rPr>
      </w:pPr>
    </w:p>
    <w:p w14:paraId="000001F0">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@ExceptionHandler(MethodArgumentNotValidException.class)</w:t>
      </w:r>
    </w:p>
    <w:p w14:paraId="000001F1">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 HTTP 400 + validation errors</w:t>
      </w:r>
    </w:p>
    <w:p w14:paraId="000001F2">
      <w:pPr>
        <w:shd w:val="clear" w:fill="FFFFFF"/>
        <w:spacing w:after="240"/>
        <w:rPr>
          <w:rFonts w:hint="default" w:ascii="Times New Roman" w:hAnsi="Times New Roman" w:eastAsia="Times New Roman" w:cs="Times New Roman"/>
          <w:color w:val="3B3B3B"/>
          <w:sz w:val="28"/>
          <w:szCs w:val="28"/>
          <w:highlight w:val="white"/>
        </w:rPr>
      </w:pPr>
    </w:p>
    <w:p w14:paraId="000001F3">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Custom Exception</w:t>
      </w:r>
      <w:r>
        <w:rPr>
          <w:rFonts w:hint="default" w:ascii="Times New Roman" w:hAnsi="Times New Roman" w:eastAsia="Times New Roman" w:cs="Times New Roman"/>
          <w:color w:val="3B3B3B"/>
          <w:sz w:val="28"/>
          <w:szCs w:val="28"/>
          <w:highlight w:val="white"/>
          <w:rtl w:val="0"/>
        </w:rPr>
        <w:t>:</w:t>
      </w:r>
    </w:p>
    <w:p w14:paraId="000001F4">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throw new ResourceNotFoundException("Post not found");</w:t>
      </w:r>
    </w:p>
    <w:p w14:paraId="000001F5">
      <w:pPr>
        <w:shd w:val="clear" w:fill="FFFFFF"/>
        <w:spacing w:before="240" w:after="240"/>
        <w:rPr>
          <w:rFonts w:hint="default" w:ascii="Times New Roman" w:hAnsi="Times New Roman" w:eastAsia="Times New Roman" w:cs="Times New Roman"/>
          <w:sz w:val="28"/>
          <w:szCs w:val="28"/>
          <w:highlight w:val="white"/>
        </w:rPr>
      </w:pPr>
    </w:p>
    <w:p w14:paraId="000001F6">
      <w:pPr>
        <w:shd w:val="clear" w:fill="FFFFFF"/>
        <w:spacing w:before="240" w:after="240"/>
        <w:rPr>
          <w:rFonts w:hint="default" w:ascii="Times New Roman" w:hAnsi="Times New Roman" w:eastAsia="Times New Roman" w:cs="Times New Roman"/>
          <w:sz w:val="28"/>
          <w:szCs w:val="28"/>
          <w:highlight w:val="white"/>
        </w:rPr>
      </w:pPr>
    </w:p>
    <w:p w14:paraId="000001F7">
      <w:pPr>
        <w:shd w:val="clear" w:fill="FFFFFF"/>
        <w:spacing w:before="240" w:after="240"/>
        <w:rPr>
          <w:rFonts w:hint="default" w:ascii="Times New Roman" w:hAnsi="Times New Roman" w:eastAsia="Times New Roman" w:cs="Times New Roman"/>
          <w:sz w:val="28"/>
          <w:szCs w:val="28"/>
          <w:highlight w:val="white"/>
        </w:rPr>
      </w:pPr>
    </w:p>
    <w:p w14:paraId="000001F8">
      <w:pPr>
        <w:shd w:val="clear" w:fill="FFFFFF"/>
        <w:spacing w:before="240" w:after="240"/>
        <w:rPr>
          <w:rFonts w:hint="default" w:ascii="Times New Roman" w:hAnsi="Times New Roman" w:eastAsia="Times New Roman" w:cs="Times New Roman"/>
          <w:sz w:val="28"/>
          <w:szCs w:val="28"/>
          <w:highlight w:val="white"/>
        </w:rPr>
      </w:pPr>
    </w:p>
    <w:p w14:paraId="000001F9">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05" w:name="_dpf67qrtvrep" w:colFirst="0" w:colLast="0"/>
      <w:bookmarkEnd w:id="105"/>
      <w:bookmarkStart w:id="106" w:name="_Toc13691"/>
      <w:r>
        <w:rPr>
          <w:rFonts w:hint="default" w:ascii="Times New Roman" w:hAnsi="Times New Roman" w:eastAsia="Times New Roman" w:cs="Times New Roman"/>
          <w:b/>
          <w:bCs/>
          <w:color w:val="3B3B3B"/>
          <w:sz w:val="28"/>
          <w:szCs w:val="28"/>
          <w:highlight w:val="white"/>
          <w:rtl w:val="0"/>
        </w:rPr>
        <w:t>7. Validation &amp; Annotations</w:t>
      </w:r>
      <w:bookmarkEnd w:id="106"/>
    </w:p>
    <w:p w14:paraId="000001FA">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Jakarta Validation</w:t>
      </w:r>
      <w:r>
        <w:rPr>
          <w:rFonts w:hint="default" w:ascii="Times New Roman" w:hAnsi="Times New Roman" w:eastAsia="Times New Roman" w:cs="Times New Roman"/>
          <w:color w:val="3B3B3B"/>
          <w:sz w:val="28"/>
          <w:szCs w:val="28"/>
          <w:highlight w:val="white"/>
          <w:rtl w:val="0"/>
        </w:rPr>
        <w:t>:</w:t>
      </w:r>
    </w:p>
    <w:p w14:paraId="000001FB">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@NotBlank(message = "Username required")</w:t>
      </w:r>
    </w:p>
    <w:p w14:paraId="000001FC">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@Size(min = 1, max = 1000)</w:t>
      </w:r>
    </w:p>
    <w:p w14:paraId="000001FD">
      <w:pPr>
        <w:shd w:val="clear" w:fill="FFFFFF"/>
        <w:spacing w:after="240"/>
        <w:rPr>
          <w:rFonts w:hint="default" w:ascii="Times New Roman" w:hAnsi="Times New Roman" w:eastAsia="Times New Roman" w:cs="Times New Roman"/>
          <w:color w:val="3B3B3B"/>
          <w:sz w:val="28"/>
          <w:szCs w:val="28"/>
          <w:highlight w:val="white"/>
        </w:rPr>
      </w:pPr>
    </w:p>
    <w:p w14:paraId="000001FE">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OpenAPI Annotations</w:t>
      </w:r>
      <w:r>
        <w:rPr>
          <w:rFonts w:hint="default" w:ascii="Times New Roman" w:hAnsi="Times New Roman" w:eastAsia="Times New Roman" w:cs="Times New Roman"/>
          <w:color w:val="3B3B3B"/>
          <w:sz w:val="28"/>
          <w:szCs w:val="28"/>
          <w:highlight w:val="white"/>
          <w:rtl w:val="0"/>
        </w:rPr>
        <w:t>:</w:t>
      </w:r>
    </w:p>
    <w:p w14:paraId="000001FF">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@Operation(summary = "Create post")</w:t>
      </w:r>
    </w:p>
    <w:p w14:paraId="00000200">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@ApiResponse(responseCode = "201")</w:t>
      </w:r>
    </w:p>
    <w:p w14:paraId="00000201">
      <w:pPr>
        <w:shd w:val="clear" w:fill="FFFFFF"/>
        <w:spacing w:after="240"/>
        <w:rPr>
          <w:rFonts w:hint="default" w:ascii="Times New Roman" w:hAnsi="Times New Roman" w:eastAsia="Times New Roman" w:cs="Times New Roman"/>
          <w:color w:val="3B3B3B"/>
          <w:sz w:val="28"/>
          <w:szCs w:val="28"/>
          <w:highlight w:val="white"/>
        </w:rPr>
      </w:pPr>
    </w:p>
    <w:p w14:paraId="00000202">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Controller</w:t>
      </w:r>
      <w:r>
        <w:rPr>
          <w:rFonts w:hint="default" w:ascii="Times New Roman" w:hAnsi="Times New Roman" w:eastAsia="Times New Roman" w:cs="Times New Roman"/>
          <w:color w:val="3B3B3B"/>
          <w:sz w:val="28"/>
          <w:szCs w:val="28"/>
          <w:highlight w:val="white"/>
          <w:rtl w:val="0"/>
        </w:rPr>
        <w:t>:</w:t>
      </w:r>
    </w:p>
    <w:p w14:paraId="00000203">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public ResponseEntity&lt;PostDTO&gt; createPost(</w:t>
      </w:r>
    </w:p>
    <w:p w14:paraId="00000204">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@Valid @RequestBody NewPostRequest request</w:t>
      </w:r>
    </w:p>
    <w:p w14:paraId="00000205">
      <w:pPr>
        <w:shd w:val="clear" w:fill="FFFFFF"/>
        <w:spacing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w:t>
      </w:r>
    </w:p>
    <w:p w14:paraId="00000206">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07" w:name="_c6a1929sc02t" w:colFirst="0" w:colLast="0"/>
      <w:bookmarkEnd w:id="107"/>
      <w:bookmarkStart w:id="108" w:name="_Toc1106"/>
      <w:r>
        <w:rPr>
          <w:rFonts w:hint="default" w:ascii="Times New Roman" w:hAnsi="Times New Roman" w:eastAsia="Times New Roman" w:cs="Times New Roman"/>
          <w:b/>
          <w:bCs/>
          <w:color w:val="3B3B3B"/>
          <w:sz w:val="28"/>
          <w:szCs w:val="28"/>
          <w:highlight w:val="white"/>
          <w:rtl w:val="0"/>
        </w:rPr>
        <w:t>8. Swagger UI</w:t>
      </w:r>
      <w:bookmarkEnd w:id="108"/>
    </w:p>
    <w:p w14:paraId="00000207">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Dependency</w:t>
      </w:r>
      <w:r>
        <w:rPr>
          <w:rFonts w:hint="default" w:ascii="Times New Roman" w:hAnsi="Times New Roman" w:eastAsia="Times New Roman" w:cs="Times New Roman"/>
          <w:color w:val="3B3B3B"/>
          <w:sz w:val="28"/>
          <w:szCs w:val="28"/>
          <w:highlight w:val="white"/>
          <w:rtl w:val="0"/>
        </w:rPr>
        <w:t xml:space="preserve"> (pom.xml):</w:t>
      </w:r>
    </w:p>
    <w:p w14:paraId="00000208">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&lt;dependency&gt;</w:t>
      </w:r>
    </w:p>
    <w:p w14:paraId="00000209">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&lt;groupId&gt;org.springdoc&lt;/groupId&gt;</w:t>
      </w:r>
    </w:p>
    <w:p w14:paraId="0000020A">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&lt;artifactId&gt;springdoc-openapi-starter-webmvc-ui&lt;/artifactId&gt;</w:t>
      </w:r>
    </w:p>
    <w:p w14:paraId="0000020B">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&lt;version&gt;2.x.x&lt;/version&gt;</w:t>
      </w:r>
    </w:p>
    <w:p w14:paraId="0000020C">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&lt;/dependency&gt;</w:t>
      </w:r>
    </w:p>
    <w:p w14:paraId="0000020D">
      <w:pPr>
        <w:shd w:val="clear" w:fill="FFFFFF"/>
        <w:spacing w:after="240"/>
        <w:rPr>
          <w:rFonts w:hint="default" w:ascii="Times New Roman" w:hAnsi="Times New Roman" w:eastAsia="Times New Roman" w:cs="Times New Roman"/>
          <w:b/>
          <w:bCs/>
          <w:color w:val="3B3B3B"/>
          <w:sz w:val="28"/>
          <w:szCs w:val="28"/>
          <w:highlight w:val="white"/>
        </w:rPr>
      </w:pPr>
    </w:p>
    <w:p w14:paraId="0000020E">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Access</w:t>
      </w:r>
      <w:r>
        <w:rPr>
          <w:rFonts w:hint="default" w:ascii="Times New Roman" w:hAnsi="Times New Roman" w:eastAsia="Times New Roman" w:cs="Times New Roman"/>
          <w:color w:val="3B3B3B"/>
          <w:sz w:val="28"/>
          <w:szCs w:val="28"/>
          <w:highlight w:val="white"/>
          <w:rtl w:val="0"/>
        </w:rPr>
        <w:t>:</w:t>
      </w:r>
    </w:p>
    <w:p w14:paraId="0000020F">
      <w:pPr>
        <w:numPr>
          <w:ilvl w:val="0"/>
          <w:numId w:val="25"/>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Swagger UI: http://localhost:8080/swagger-ui.html</w:t>
      </w:r>
    </w:p>
    <w:p w14:paraId="00000210">
      <w:pPr>
        <w:numPr>
          <w:ilvl w:val="0"/>
          <w:numId w:val="25"/>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OpenAPI JSON: http://localhost:8080/v3/api-docs</w:t>
      </w:r>
    </w:p>
    <w:p w14:paraId="00000211">
      <w:pPr>
        <w:shd w:val="clear" w:fill="FFFFFF"/>
        <w:spacing w:before="240" w:after="240"/>
        <w:rPr>
          <w:rFonts w:hint="default" w:ascii="Times New Roman" w:hAnsi="Times New Roman" w:eastAsia="Times New Roman" w:cs="Times New Roman"/>
          <w:sz w:val="28"/>
          <w:szCs w:val="28"/>
          <w:highlight w:val="white"/>
        </w:rPr>
      </w:pPr>
    </w:p>
    <w:p w14:paraId="00000212">
      <w:pPr>
        <w:shd w:val="clear" w:fill="FFFFFF"/>
        <w:spacing w:before="240" w:after="240"/>
        <w:rPr>
          <w:rFonts w:hint="default" w:ascii="Times New Roman" w:hAnsi="Times New Roman" w:eastAsia="Times New Roman" w:cs="Times New Roman"/>
          <w:sz w:val="28"/>
          <w:szCs w:val="28"/>
          <w:highlight w:val="white"/>
        </w:rPr>
      </w:pPr>
    </w:p>
    <w:p w14:paraId="00000213">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09" w:name="_7g7254yqys8t" w:colFirst="0" w:colLast="0"/>
      <w:bookmarkEnd w:id="109"/>
      <w:bookmarkStart w:id="110" w:name="_Toc8456"/>
      <w:r>
        <w:rPr>
          <w:rFonts w:hint="default" w:ascii="Times New Roman" w:hAnsi="Times New Roman" w:eastAsia="Times New Roman" w:cs="Times New Roman"/>
          <w:b/>
          <w:bCs/>
          <w:color w:val="3B3B3B"/>
          <w:sz w:val="28"/>
          <w:szCs w:val="28"/>
          <w:highlight w:val="white"/>
          <w:rtl w:val="0"/>
        </w:rPr>
        <w:t>9. In-Memory Database</w:t>
      </w:r>
      <w:bookmarkEnd w:id="110"/>
    </w:p>
    <w:p w14:paraId="00000214">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Thread-safe Storage</w:t>
      </w:r>
      <w:r>
        <w:rPr>
          <w:rFonts w:hint="default" w:ascii="Times New Roman" w:hAnsi="Times New Roman" w:eastAsia="Times New Roman" w:cs="Times New Roman"/>
          <w:color w:val="3B3B3B"/>
          <w:sz w:val="28"/>
          <w:szCs w:val="28"/>
          <w:highlight w:val="white"/>
          <w:rtl w:val="0"/>
        </w:rPr>
        <w:t>:</w:t>
      </w:r>
    </w:p>
    <w:p w14:paraId="00000215">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@Repository</w:t>
      </w:r>
    </w:p>
    <w:p w14:paraId="00000216">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public class PostRepository {</w:t>
      </w:r>
    </w:p>
    <w:p w14:paraId="00000217">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private final List&lt;Post&gt; posts = </w:t>
      </w:r>
    </w:p>
    <w:p w14:paraId="00000218">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Collections.synchronizedList(new ArrayList&lt;&gt;());</w:t>
      </w:r>
    </w:p>
    <w:p w14:paraId="00000219">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p>
    <w:p w14:paraId="0000021A">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public List&lt;Post&gt; findAll() {</w:t>
      </w:r>
    </w:p>
    <w:p w14:paraId="0000021B">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return new ArrayList&lt;&gt;(posts);</w:t>
      </w:r>
    </w:p>
    <w:p w14:paraId="0000021C">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p>
    <w:p w14:paraId="0000021D">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p>
    <w:p w14:paraId="0000021E">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public Post save(Post post) {</w:t>
      </w:r>
    </w:p>
    <w:p w14:paraId="0000021F">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posts.add(post);</w:t>
      </w:r>
    </w:p>
    <w:p w14:paraId="00000220">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return post;</w:t>
      </w:r>
    </w:p>
    <w:p w14:paraId="00000221">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p>
    <w:p w14:paraId="00000222">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w:t>
      </w:r>
    </w:p>
    <w:p w14:paraId="00000223">
      <w:pPr>
        <w:shd w:val="clear" w:fill="FFFFFF"/>
        <w:spacing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No external DB</w:t>
      </w:r>
      <w:r>
        <w:rPr>
          <w:rFonts w:hint="default" w:ascii="Times New Roman" w:hAnsi="Times New Roman" w:eastAsia="Cardo" w:cs="Times New Roman"/>
          <w:color w:val="3B3B3B"/>
          <w:sz w:val="28"/>
          <w:szCs w:val="28"/>
          <w:highlight w:val="white"/>
          <w:rtl w:val="0"/>
        </w:rPr>
        <w:t xml:space="preserve"> → Data reset on restart</w:t>
      </w:r>
    </w:p>
    <w:p w14:paraId="00000224">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11" w:name="_qn3b599phru0" w:colFirst="0" w:colLast="0"/>
      <w:bookmarkEnd w:id="111"/>
      <w:bookmarkStart w:id="112" w:name="_Toc9315"/>
      <w:r>
        <w:rPr>
          <w:rFonts w:hint="default" w:ascii="Times New Roman" w:hAnsi="Times New Roman" w:eastAsia="Times New Roman" w:cs="Times New Roman"/>
          <w:b/>
          <w:bCs/>
          <w:color w:val="3B3B3B"/>
          <w:sz w:val="28"/>
          <w:szCs w:val="28"/>
          <w:highlight w:val="white"/>
          <w:rtl w:val="0"/>
        </w:rPr>
        <w:t>10. Dependency Injection</w:t>
      </w:r>
      <w:bookmarkEnd w:id="112"/>
    </w:p>
    <w:p w14:paraId="0000022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@Service</w:t>
      </w:r>
    </w:p>
    <w:p w14:paraId="0000022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public class PostService {</w:t>
      </w:r>
    </w:p>
    <w:p w14:paraId="0000022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final PostRepository postRepository;</w:t>
      </w:r>
    </w:p>
    <w:p w14:paraId="0000022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22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Constructor injection (preferred)</w:t>
      </w:r>
    </w:p>
    <w:p w14:paraId="0000022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PostService(PostRepository postRepository) {</w:t>
      </w:r>
    </w:p>
    <w:p w14:paraId="0000022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this.postRepository = postRepository;</w:t>
      </w:r>
    </w:p>
    <w:p w14:paraId="0000022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22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22E">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13" w:name="_jua51gd9ll34" w:colFirst="0" w:colLast="0"/>
      <w:bookmarkEnd w:id="113"/>
      <w:bookmarkStart w:id="114" w:name="_Toc28234"/>
      <w:r>
        <w:rPr>
          <w:rFonts w:hint="default" w:ascii="Times New Roman" w:hAnsi="Times New Roman" w:eastAsia="Times New Roman" w:cs="Times New Roman"/>
          <w:b/>
          <w:bCs/>
          <w:color w:val="3B3B3B"/>
          <w:sz w:val="28"/>
          <w:szCs w:val="28"/>
          <w:highlight w:val="white"/>
          <w:rtl w:val="0"/>
        </w:rPr>
        <w:t>11. Setup &amp; Run</w:t>
      </w:r>
      <w:bookmarkEnd w:id="114"/>
    </w:p>
    <w:p w14:paraId="0000022F">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15" w:name="_5izq1qnh5if" w:colFirst="0" w:colLast="0"/>
      <w:bookmarkEnd w:id="115"/>
      <w:r>
        <w:rPr>
          <w:rFonts w:hint="default" w:ascii="Times New Roman" w:hAnsi="Times New Roman" w:eastAsia="Times New Roman" w:cs="Times New Roman"/>
          <w:b/>
          <w:bCs/>
          <w:color w:val="3B3B3B"/>
          <w:sz w:val="28"/>
          <w:szCs w:val="28"/>
          <w:highlight w:val="white"/>
          <w:rtl w:val="0"/>
        </w:rPr>
        <w:t>Build:</w:t>
      </w:r>
    </w:p>
    <w:p w14:paraId="0000023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cd java/socialapp</w:t>
      </w:r>
    </w:p>
    <w:p w14:paraId="0000023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mvn clean install        # Maven</w:t>
      </w:r>
    </w:p>
    <w:p w14:paraId="0000023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./gradlew build         # Gradle</w:t>
      </w:r>
    </w:p>
    <w:p w14:paraId="00000233">
      <w:pPr>
        <w:shd w:val="clear" w:fill="FFFFFF"/>
        <w:rPr>
          <w:rFonts w:hint="default" w:ascii="Times New Roman" w:hAnsi="Times New Roman" w:eastAsia="Times New Roman" w:cs="Times New Roman"/>
          <w:sz w:val="28"/>
          <w:szCs w:val="28"/>
          <w:highlight w:val="white"/>
        </w:rPr>
      </w:pPr>
    </w:p>
    <w:p w14:paraId="00000234">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16" w:name="_swtfm7a6tq8k" w:colFirst="0" w:colLast="0"/>
      <w:bookmarkEnd w:id="116"/>
      <w:r>
        <w:rPr>
          <w:rFonts w:hint="default" w:ascii="Times New Roman" w:hAnsi="Times New Roman" w:eastAsia="Times New Roman" w:cs="Times New Roman"/>
          <w:b/>
          <w:bCs/>
          <w:color w:val="3B3B3B"/>
          <w:sz w:val="28"/>
          <w:szCs w:val="28"/>
          <w:highlight w:val="white"/>
          <w:rtl w:val="0"/>
        </w:rPr>
        <w:t>Run:</w:t>
      </w:r>
    </w:p>
    <w:p w14:paraId="0000023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mvn spring-boot:run     # Maven</w:t>
      </w:r>
    </w:p>
    <w:p w14:paraId="0000023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./gradlew bootRun       # Gradle</w:t>
      </w:r>
    </w:p>
    <w:p w14:paraId="0000023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java -jar target/...jar # JAR</w:t>
      </w:r>
    </w:p>
    <w:p w14:paraId="00000238">
      <w:pPr>
        <w:shd w:val="clear" w:fill="FFFFFF"/>
        <w:rPr>
          <w:rFonts w:hint="default" w:ascii="Times New Roman" w:hAnsi="Times New Roman" w:eastAsia="Times New Roman" w:cs="Times New Roman"/>
          <w:sz w:val="28"/>
          <w:szCs w:val="28"/>
          <w:highlight w:val="white"/>
        </w:rPr>
      </w:pPr>
    </w:p>
    <w:p w14:paraId="00000239">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17" w:name="_tr96lkwfg48l" w:colFirst="0" w:colLast="0"/>
      <w:bookmarkEnd w:id="117"/>
      <w:r>
        <w:rPr>
          <w:rFonts w:hint="default" w:ascii="Times New Roman" w:hAnsi="Times New Roman" w:eastAsia="Times New Roman" w:cs="Times New Roman"/>
          <w:b/>
          <w:bCs/>
          <w:color w:val="3B3B3B"/>
          <w:sz w:val="28"/>
          <w:szCs w:val="28"/>
          <w:highlight w:val="white"/>
          <w:rtl w:val="0"/>
        </w:rPr>
        <w:t>Access:</w:t>
      </w:r>
    </w:p>
    <w:p w14:paraId="0000023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API: http://localhost:8080/api</w:t>
      </w:r>
    </w:p>
    <w:p w14:paraId="0000023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Swagger: http://localhost:8080/swagger-ui.html</w:t>
      </w:r>
    </w:p>
    <w:p w14:paraId="0000023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Health: http://localhost:8080/actuator/health</w:t>
      </w:r>
    </w:p>
    <w:p w14:paraId="0000023D">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18" w:name="_scs42dwq15yx" w:colFirst="0" w:colLast="0"/>
      <w:bookmarkEnd w:id="118"/>
      <w:bookmarkStart w:id="119" w:name="_Toc13149"/>
      <w:r>
        <w:rPr>
          <w:rFonts w:hint="default" w:ascii="Times New Roman" w:hAnsi="Times New Roman" w:eastAsia="Times New Roman" w:cs="Times New Roman"/>
          <w:b/>
          <w:bCs/>
          <w:color w:val="3B3B3B"/>
          <w:sz w:val="28"/>
          <w:szCs w:val="28"/>
          <w:highlight w:val="white"/>
          <w:rtl w:val="0"/>
        </w:rPr>
        <w:t>12. Configuration (application.properties)</w:t>
      </w:r>
      <w:bookmarkEnd w:id="119"/>
    </w:p>
    <w:p w14:paraId="0000023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server.port=8080</w:t>
      </w:r>
    </w:p>
    <w:p w14:paraId="0000023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spring.application.name=social-media-api</w:t>
      </w:r>
    </w:p>
    <w:p w14:paraId="0000024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springdoc.api-docs.path=/v3/api-docs</w:t>
      </w:r>
    </w:p>
    <w:p w14:paraId="0000024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springdoc.swagger-ui.path=/swagger-ui.html</w:t>
      </w:r>
    </w:p>
    <w:p w14:paraId="0000024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"http://logging.level.com"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color w:val="1155CC"/>
          <w:sz w:val="28"/>
          <w:szCs w:val="28"/>
          <w:highlight w:val="white"/>
          <w:u w:val="single"/>
          <w:rtl w:val="0"/>
        </w:rPr>
        <w:t>logging.level.com</w:t>
      </w:r>
      <w:r>
        <w:rPr>
          <w:rFonts w:hint="default" w:ascii="Times New Roman" w:hAnsi="Times New Roman" w:eastAsia="Times New Roman" w:cs="Times New Roman"/>
          <w:color w:val="1155CC"/>
          <w:sz w:val="28"/>
          <w:szCs w:val="28"/>
          <w:highlight w:val="white"/>
          <w:u w:val="single"/>
          <w:rtl w:val="0"/>
        </w:rPr>
        <w:fldChar w:fldCharType="end"/>
      </w:r>
      <w:r>
        <w:rPr>
          <w:rFonts w:hint="default" w:ascii="Times New Roman" w:hAnsi="Times New Roman" w:eastAsia="Times New Roman" w:cs="Times New Roman"/>
          <w:sz w:val="28"/>
          <w:szCs w:val="28"/>
          <w:highlight w:val="white"/>
          <w:rtl w:val="0"/>
        </w:rPr>
        <w:t>.contoso.socialapp=DEBUG</w:t>
      </w:r>
    </w:p>
    <w:p w14:paraId="00000243">
      <w:pPr>
        <w:shd w:val="clear" w:fill="FFFFFF"/>
        <w:spacing w:before="240" w:after="240"/>
        <w:rPr>
          <w:rFonts w:hint="default" w:ascii="Times New Roman" w:hAnsi="Times New Roman" w:eastAsia="Times New Roman" w:cs="Times New Roman"/>
          <w:sz w:val="28"/>
          <w:szCs w:val="28"/>
          <w:highlight w:val="white"/>
        </w:rPr>
      </w:pPr>
    </w:p>
    <w:p w14:paraId="00000244">
      <w:pPr>
        <w:shd w:val="clear" w:fill="FFFFFF"/>
        <w:spacing w:before="240" w:after="240"/>
        <w:rPr>
          <w:rFonts w:hint="default" w:ascii="Times New Roman" w:hAnsi="Times New Roman" w:eastAsia="Times New Roman" w:cs="Times New Roman"/>
          <w:sz w:val="28"/>
          <w:szCs w:val="28"/>
          <w:highlight w:val="white"/>
        </w:rPr>
      </w:pPr>
    </w:p>
    <w:p w14:paraId="00000245">
      <w:pPr>
        <w:shd w:val="clear" w:fill="FFFFFF"/>
        <w:spacing w:before="240" w:after="240"/>
        <w:rPr>
          <w:rFonts w:hint="default" w:ascii="Times New Roman" w:hAnsi="Times New Roman" w:eastAsia="Times New Roman" w:cs="Times New Roman"/>
          <w:sz w:val="28"/>
          <w:szCs w:val="28"/>
          <w:highlight w:val="white"/>
        </w:rPr>
      </w:pPr>
    </w:p>
    <w:p w14:paraId="00000246">
      <w:pPr>
        <w:shd w:val="clear" w:fill="FFFFFF"/>
        <w:spacing w:before="240" w:after="240"/>
        <w:rPr>
          <w:rFonts w:hint="default" w:ascii="Times New Roman" w:hAnsi="Times New Roman" w:eastAsia="Times New Roman" w:cs="Times New Roman"/>
          <w:sz w:val="28"/>
          <w:szCs w:val="28"/>
          <w:highlight w:val="white"/>
        </w:rPr>
      </w:pPr>
    </w:p>
    <w:p w14:paraId="00000247">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20" w:name="_73680mnwbab6" w:colFirst="0" w:colLast="0"/>
      <w:bookmarkEnd w:id="120"/>
      <w:bookmarkStart w:id="121" w:name="_Toc24509"/>
      <w:r>
        <w:rPr>
          <w:rFonts w:hint="default" w:ascii="Times New Roman" w:hAnsi="Times New Roman" w:eastAsia="Times New Roman" w:cs="Times New Roman"/>
          <w:b/>
          <w:bCs/>
          <w:color w:val="3B3B3B"/>
          <w:sz w:val="28"/>
          <w:szCs w:val="28"/>
          <w:highlight w:val="white"/>
          <w:rtl w:val="0"/>
        </w:rPr>
        <w:t>13. Python vs Java API Comparison</w:t>
      </w:r>
      <w:bookmarkEnd w:id="121"/>
    </w:p>
    <w:tbl>
      <w:tblPr>
        <w:tblStyle w:val="15"/>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920"/>
        <w:gridCol w:w="2790"/>
        <w:gridCol w:w="3105"/>
      </w:tblGrid>
      <w:tr w14:paraId="5C312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8">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Feature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9">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Python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A">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Java</w:t>
            </w:r>
          </w:p>
        </w:tc>
      </w:tr>
      <w:tr w14:paraId="69C7A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Syntax</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@app.get()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@GetMapping()</w:t>
            </w:r>
          </w:p>
        </w:tc>
      </w:tr>
      <w:tr w14:paraId="708BD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Model</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4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Pydantic</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Jakarta Bean</w:t>
            </w:r>
          </w:p>
        </w:tc>
      </w:tr>
      <w:tr w14:paraId="2FB57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Validation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Pydantic</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Jakarta Validator</w:t>
            </w:r>
          </w:p>
        </w:tc>
      </w:tr>
      <w:tr w14:paraId="7C4E9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Error Handler</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Exception middleware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@ExceptionHandler</w:t>
            </w:r>
          </w:p>
        </w:tc>
      </w:tr>
      <w:tr w14:paraId="75706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Swagger</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Auto (FastAPI)</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springdoc-openapi</w:t>
            </w:r>
          </w:p>
        </w:tc>
      </w:tr>
      <w:tr w14:paraId="2B79D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Storage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List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5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Collections.synchronized</w:t>
            </w:r>
          </w:p>
        </w:tc>
      </w:tr>
    </w:tbl>
    <w:p w14:paraId="0000025D">
      <w:pPr>
        <w:shd w:val="clear" w:fill="FFFFFF"/>
        <w:spacing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b/>
          <w:bCs/>
          <w:color w:val="3B3B3B"/>
          <w:sz w:val="28"/>
          <w:szCs w:val="28"/>
          <w:highlight w:val="white"/>
          <w:rtl w:val="0"/>
        </w:rPr>
        <w:t>Endpoints</w:t>
      </w:r>
      <w:r>
        <w:rPr>
          <w:rFonts w:hint="default" w:ascii="Times New Roman" w:hAnsi="Times New Roman" w:eastAsia="Times New Roman" w:cs="Times New Roman"/>
          <w:color w:val="3B3B3B"/>
          <w:sz w:val="28"/>
          <w:szCs w:val="28"/>
          <w:highlight w:val="white"/>
          <w:rtl w:val="0"/>
        </w:rPr>
        <w:t>:  Tương tự (REST conventions)</w:t>
      </w:r>
    </w:p>
    <w:p w14:paraId="0000025E">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22" w:name="_4rqkb5vy41wq" w:colFirst="0" w:colLast="0"/>
      <w:bookmarkEnd w:id="122"/>
      <w:bookmarkStart w:id="123" w:name="_Toc31752"/>
      <w:r>
        <w:rPr>
          <w:rFonts w:hint="default" w:ascii="Times New Roman" w:hAnsi="Times New Roman" w:eastAsia="Times New Roman" w:cs="Times New Roman"/>
          <w:b/>
          <w:bCs/>
          <w:color w:val="3B3B3B"/>
          <w:sz w:val="28"/>
          <w:szCs w:val="28"/>
          <w:highlight w:val="white"/>
          <w:rtl w:val="0"/>
        </w:rPr>
        <w:t>14. Testing</w:t>
      </w:r>
      <w:bookmarkEnd w:id="123"/>
    </w:p>
    <w:p w14:paraId="0000025F">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24" w:name="_d9ofnvqr4h6b" w:colFirst="0" w:colLast="0"/>
      <w:bookmarkEnd w:id="124"/>
      <w:r>
        <w:rPr>
          <w:rFonts w:hint="default" w:ascii="Times New Roman" w:hAnsi="Times New Roman" w:eastAsia="Times New Roman" w:cs="Times New Roman"/>
          <w:b/>
          <w:bCs/>
          <w:color w:val="3B3B3B"/>
          <w:sz w:val="28"/>
          <w:szCs w:val="28"/>
          <w:highlight w:val="white"/>
          <w:rtl w:val="0"/>
        </w:rPr>
        <w:t>Unit Test (JUnit 5):</w:t>
      </w:r>
    </w:p>
    <w:p w14:paraId="0000026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@SpringBootTest</w:t>
      </w:r>
    </w:p>
    <w:p w14:paraId="0000026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class PostServiceTest {</w:t>
      </w:r>
    </w:p>
    <w:p w14:paraId="0000026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@Mock private PostRepository repo;</w:t>
      </w:r>
    </w:p>
    <w:p w14:paraId="0000026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@InjectMocks private PostService service;</w:t>
      </w:r>
    </w:p>
    <w:p w14:paraId="0000026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26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@Test</w:t>
      </w:r>
    </w:p>
    <w:p w14:paraId="0000026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void testCreatePost() { /* ... */ }</w:t>
      </w:r>
    </w:p>
    <w:p w14:paraId="0000026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268">
      <w:pPr>
        <w:shd w:val="clear" w:fill="FFFFFF"/>
        <w:rPr>
          <w:rFonts w:hint="default" w:ascii="Times New Roman" w:hAnsi="Times New Roman" w:eastAsia="Times New Roman" w:cs="Times New Roman"/>
          <w:sz w:val="28"/>
          <w:szCs w:val="28"/>
          <w:highlight w:val="white"/>
        </w:rPr>
      </w:pPr>
    </w:p>
    <w:p w14:paraId="00000269">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25" w:name="_rf8ce9ik2sve" w:colFirst="0" w:colLast="0"/>
      <w:bookmarkEnd w:id="125"/>
      <w:r>
        <w:rPr>
          <w:rFonts w:hint="default" w:ascii="Times New Roman" w:hAnsi="Times New Roman" w:eastAsia="Times New Roman" w:cs="Times New Roman"/>
          <w:b/>
          <w:bCs/>
          <w:color w:val="3B3B3B"/>
          <w:sz w:val="28"/>
          <w:szCs w:val="28"/>
          <w:highlight w:val="white"/>
          <w:rtl w:val="0"/>
        </w:rPr>
        <w:t>Integration Test:</w:t>
      </w:r>
    </w:p>
    <w:p w14:paraId="0000026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@SpringBootTest(webEnvironment = RANDOM_PORT)</w:t>
      </w:r>
    </w:p>
    <w:p w14:paraId="0000026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class PostControllerTest {</w:t>
      </w:r>
    </w:p>
    <w:p w14:paraId="0000026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@Autowired private TestRestTemplate rest;</w:t>
      </w:r>
    </w:p>
    <w:p w14:paraId="0000026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26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@Test</w:t>
      </w:r>
    </w:p>
    <w:p w14:paraId="0000026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void testGetPosts() {</w:t>
      </w:r>
    </w:p>
    <w:p w14:paraId="0000027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ResponseEntity&lt;List&gt; response = </w:t>
      </w:r>
    </w:p>
    <w:p w14:paraId="0000027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rest.getForEntity("/api/posts", List.class);</w:t>
      </w:r>
    </w:p>
    <w:p w14:paraId="0000027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27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274">
      <w:pPr>
        <w:shd w:val="clear" w:fill="FFFFFF"/>
        <w:rPr>
          <w:rFonts w:hint="default" w:ascii="Times New Roman" w:hAnsi="Times New Roman" w:eastAsia="Times New Roman" w:cs="Times New Roman"/>
          <w:sz w:val="28"/>
          <w:szCs w:val="28"/>
          <w:highlight w:val="white"/>
        </w:rPr>
      </w:pPr>
    </w:p>
    <w:p w14:paraId="00000275">
      <w:pPr>
        <w:shd w:val="clear" w:fill="FFFFFF"/>
        <w:spacing w:before="240" w:after="240"/>
        <w:rPr>
          <w:rFonts w:hint="default" w:ascii="Times New Roman" w:hAnsi="Times New Roman" w:eastAsia="Times New Roman" w:cs="Times New Roman"/>
          <w:sz w:val="28"/>
          <w:szCs w:val="28"/>
          <w:highlight w:val="white"/>
        </w:rPr>
      </w:pPr>
    </w:p>
    <w:p w14:paraId="00000276">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26" w:name="_mqimvnabubzu" w:colFirst="0" w:colLast="0"/>
      <w:bookmarkEnd w:id="126"/>
      <w:bookmarkStart w:id="127" w:name="_Toc18008"/>
      <w:r>
        <w:rPr>
          <w:rFonts w:hint="default" w:ascii="Times New Roman" w:hAnsi="Times New Roman" w:eastAsia="Times New Roman" w:cs="Times New Roman"/>
          <w:b/>
          <w:bCs/>
          <w:color w:val="3B3B3B"/>
          <w:sz w:val="28"/>
          <w:szCs w:val="28"/>
          <w:highlight w:val="white"/>
          <w:rtl w:val="0"/>
        </w:rPr>
        <w:t>15. HTTP Status Codes</w:t>
      </w:r>
      <w:bookmarkEnd w:id="127"/>
    </w:p>
    <w:tbl>
      <w:tblPr>
        <w:tblStyle w:val="16"/>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805"/>
        <w:gridCol w:w="1515"/>
        <w:gridCol w:w="3495"/>
      </w:tblGrid>
      <w:tr w14:paraId="5BED3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7">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Operation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8">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Code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9">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Meaning</w:t>
            </w:r>
          </w:p>
        </w:tc>
      </w:tr>
      <w:tr w14:paraId="74CFE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Get all</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200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OK</w:t>
            </w:r>
          </w:p>
        </w:tc>
      </w:tr>
      <w:tr w14:paraId="70C74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Create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201</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7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Created</w:t>
            </w:r>
          </w:p>
        </w:tc>
      </w:tr>
      <w:tr w14:paraId="6912C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Update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200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OK</w:t>
            </w:r>
          </w:p>
        </w:tc>
      </w:tr>
      <w:tr w14:paraId="661A3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Delete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204</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No Content</w:t>
            </w:r>
          </w:p>
        </w:tc>
      </w:tr>
      <w:tr w14:paraId="53CEB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Not found</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404</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Not Found</w:t>
            </w:r>
          </w:p>
        </w:tc>
      </w:tr>
      <w:tr w14:paraId="1621F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Bad request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400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Validation error</w:t>
            </w:r>
          </w:p>
        </w:tc>
      </w:tr>
    </w:tbl>
    <w:p w14:paraId="0000028C">
      <w:pPr>
        <w:shd w:val="clear" w:fill="FFFFFF"/>
        <w:spacing w:before="240" w:after="240"/>
        <w:rPr>
          <w:rFonts w:hint="default" w:ascii="Times New Roman" w:hAnsi="Times New Roman" w:eastAsia="Times New Roman" w:cs="Times New Roman"/>
          <w:sz w:val="28"/>
          <w:szCs w:val="28"/>
          <w:highlight w:val="white"/>
        </w:rPr>
      </w:pPr>
    </w:p>
    <w:p w14:paraId="0000028D">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28" w:name="_n8e7q0peiof" w:colFirst="0" w:colLast="0"/>
      <w:bookmarkEnd w:id="128"/>
      <w:bookmarkStart w:id="129" w:name="_Toc16257"/>
      <w:r>
        <w:rPr>
          <w:rFonts w:hint="default" w:ascii="Times New Roman" w:hAnsi="Times New Roman" w:eastAsia="Times New Roman" w:cs="Times New Roman"/>
          <w:b/>
          <w:bCs/>
          <w:color w:val="3B3B3B"/>
          <w:sz w:val="28"/>
          <w:szCs w:val="28"/>
          <w:highlight w:val="white"/>
          <w:rtl w:val="0"/>
        </w:rPr>
        <w:t>16. GitHub Copilot Role</w:t>
      </w:r>
      <w:bookmarkEnd w:id="129"/>
    </w:p>
    <w:tbl>
      <w:tblPr>
        <w:tblStyle w:val="17"/>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4545"/>
        <w:gridCol w:w="1410"/>
        <w:gridCol w:w="1860"/>
      </w:tblGrid>
      <w:tr w14:paraId="5BF0B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E">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Task</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8F">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Copilot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0">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Developer</w:t>
            </w:r>
          </w:p>
        </w:tc>
      </w:tr>
      <w:tr w14:paraId="1FB31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Boilerplate (Controllers, DTOs)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90%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10%</w:t>
            </w:r>
          </w:p>
        </w:tc>
      </w:tr>
      <w:tr w14:paraId="2327F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Service logic</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85%</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15%</w:t>
            </w:r>
          </w:p>
        </w:tc>
      </w:tr>
      <w:tr w14:paraId="153F6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Error handling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80%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20%</w:t>
            </w:r>
          </w:p>
        </w:tc>
      </w:tr>
      <w:tr w14:paraId="0F1080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Testing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60%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9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40%</w:t>
            </w:r>
          </w:p>
        </w:tc>
      </w:tr>
    </w:tbl>
    <w:p w14:paraId="0000029D">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Vibe Coding</w:t>
      </w:r>
      <w:r>
        <w:rPr>
          <w:rFonts w:hint="default" w:ascii="Times New Roman" w:hAnsi="Times New Roman" w:eastAsia="Cardo" w:cs="Times New Roman"/>
          <w:color w:val="3B3B3B"/>
          <w:sz w:val="28"/>
          <w:szCs w:val="28"/>
          <w:highlight w:val="white"/>
          <w:rtl w:val="0"/>
        </w:rPr>
        <w:t>: Define structure → Copilot generates → Review &amp; test</w:t>
      </w:r>
    </w:p>
    <w:p w14:paraId="0000029E">
      <w:pPr>
        <w:shd w:val="clear" w:fill="FFFFFF"/>
        <w:spacing w:before="240" w:after="240"/>
        <w:rPr>
          <w:rFonts w:hint="default" w:ascii="Times New Roman" w:hAnsi="Times New Roman" w:eastAsia="Times New Roman" w:cs="Times New Roman"/>
          <w:sz w:val="28"/>
          <w:szCs w:val="28"/>
          <w:highlight w:val="white"/>
        </w:rPr>
      </w:pPr>
    </w:p>
    <w:p w14:paraId="0000029F">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30" w:name="_oel29o1jz8su" w:colFirst="0" w:colLast="0"/>
      <w:bookmarkEnd w:id="130"/>
      <w:bookmarkStart w:id="131" w:name="_Toc27303"/>
      <w:r>
        <w:rPr>
          <w:rFonts w:hint="default" w:ascii="Times New Roman" w:hAnsi="Times New Roman" w:eastAsia="Times New Roman" w:cs="Times New Roman"/>
          <w:b/>
          <w:bCs/>
          <w:color w:val="3B3B3B"/>
          <w:sz w:val="28"/>
          <w:szCs w:val="28"/>
          <w:highlight w:val="white"/>
          <w:rtl w:val="0"/>
        </w:rPr>
        <w:t>17. Checklist</w:t>
      </w:r>
      <w:bookmarkEnd w:id="131"/>
    </w:p>
    <w:tbl>
      <w:tblPr>
        <w:tblStyle w:val="18"/>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6180"/>
        <w:gridCol w:w="1635"/>
      </w:tblGrid>
      <w:tr w14:paraId="32F56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0">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Item</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1">
            <w:pPr>
              <w:shd w:val="clear" w:fill="FFFFFF"/>
              <w:spacing w:before="240" w:after="240"/>
              <w:jc w:val="center"/>
              <w:rPr>
                <w:rFonts w:hint="default" w:ascii="Times New Roman" w:hAnsi="Times New Roman" w:eastAsia="Times New Roman" w:cs="Times New Roman"/>
                <w:color w:val="3B3B3B"/>
                <w:sz w:val="28"/>
                <w:szCs w:val="28"/>
                <w:highlight w:val="white"/>
              </w:rPr>
            </w:pPr>
          </w:p>
        </w:tc>
      </w:tr>
      <w:tr w14:paraId="0F86D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Controllers (4)</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3FE4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Services (3)</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58001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Repositories (3)</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2B4AF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DTOs + Requests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2D7D8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Validation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49DC32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Exception handler</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775C3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Swagger UI</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A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6568B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B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Tests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B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bl>
    <w:p w14:paraId="000002B2">
      <w:pPr>
        <w:shd w:val="clear" w:fill="FFFFFF"/>
        <w:spacing w:before="240" w:after="240"/>
        <w:rPr>
          <w:rFonts w:hint="default" w:ascii="Times New Roman" w:hAnsi="Times New Roman" w:eastAsia="Times New Roman" w:cs="Times New Roman"/>
          <w:sz w:val="28"/>
          <w:szCs w:val="28"/>
          <w:highlight w:val="white"/>
        </w:rPr>
      </w:pPr>
    </w:p>
    <w:p w14:paraId="000002B3">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32" w:name="_fcbon0x34377" w:colFirst="0" w:colLast="0"/>
      <w:bookmarkEnd w:id="132"/>
      <w:bookmarkStart w:id="133" w:name="_Toc2182"/>
      <w:r>
        <w:rPr>
          <w:rFonts w:hint="default" w:ascii="Times New Roman" w:hAnsi="Times New Roman" w:eastAsia="Times New Roman" w:cs="Times New Roman"/>
          <w:b/>
          <w:bCs/>
          <w:color w:val="3B3B3B"/>
          <w:sz w:val="28"/>
          <w:szCs w:val="28"/>
          <w:highlight w:val="white"/>
          <w:rtl w:val="0"/>
        </w:rPr>
        <w:t>18. Kết luận</w:t>
      </w:r>
      <w:bookmarkEnd w:id="133"/>
    </w:p>
    <w:p w14:paraId="000002B4">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Java Spring Boot</w:t>
      </w:r>
      <w:r>
        <w:rPr>
          <w:rFonts w:hint="default" w:ascii="Times New Roman" w:hAnsi="Times New Roman" w:eastAsia="Times New Roman" w:cs="Times New Roman"/>
          <w:color w:val="3B3B3B"/>
          <w:sz w:val="28"/>
          <w:szCs w:val="28"/>
          <w:highlight w:val="white"/>
          <w:rtl w:val="0"/>
        </w:rPr>
        <w:t xml:space="preserve"> fully functional</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API 100% tương thích</w:t>
      </w:r>
      <w:r>
        <w:rPr>
          <w:rFonts w:hint="default" w:ascii="Times New Roman" w:hAnsi="Times New Roman" w:eastAsia="Times New Roman" w:cs="Times New Roman"/>
          <w:color w:val="3B3B3B"/>
          <w:sz w:val="28"/>
          <w:szCs w:val="28"/>
          <w:highlight w:val="white"/>
          <w:rtl w:val="0"/>
        </w:rPr>
        <w:t xml:space="preserve"> Python version</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Production-ready</w:t>
      </w:r>
      <w:r>
        <w:rPr>
          <w:rFonts w:hint="default" w:ascii="Times New Roman" w:hAnsi="Times New Roman" w:eastAsia="Times New Roman" w:cs="Times New Roman"/>
          <w:color w:val="3B3B3B"/>
          <w:sz w:val="28"/>
          <w:szCs w:val="28"/>
          <w:highlight w:val="white"/>
          <w:rtl w:val="0"/>
        </w:rPr>
        <w:t xml:space="preserve"> (types, validation, testing)</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Easy migration</w:t>
      </w:r>
      <w:r>
        <w:rPr>
          <w:rFonts w:hint="default" w:ascii="Times New Roman" w:hAnsi="Times New Roman" w:eastAsia="Times New Roman" w:cs="Times New Roman"/>
          <w:color w:val="3B3B3B"/>
          <w:sz w:val="28"/>
          <w:szCs w:val="28"/>
          <w:highlight w:val="white"/>
          <w:rtl w:val="0"/>
        </w:rPr>
        <w:t xml:space="preserve"> cho team Java</w:t>
      </w:r>
    </w:p>
    <w:p w14:paraId="000002B5">
      <w:pPr>
        <w:shd w:val="clear" w:fill="FFFFFF"/>
        <w:spacing w:before="240" w:after="240"/>
        <w:ind w:left="0" w:firstLine="0"/>
        <w:rPr>
          <w:rFonts w:hint="default" w:ascii="Times New Roman" w:hAnsi="Times New Roman" w:eastAsia="Times New Roman" w:cs="Times New Roman"/>
          <w:sz w:val="28"/>
          <w:szCs w:val="28"/>
          <w:highlight w:val="white"/>
        </w:rPr>
      </w:pPr>
    </w:p>
    <w:p w14:paraId="000002B6">
      <w:pPr>
        <w:shd w:val="clear" w:fill="FFFFFF"/>
        <w:spacing w:before="240" w:after="240"/>
        <w:ind w:left="0" w:firstLine="0"/>
        <w:rPr>
          <w:rFonts w:hint="default" w:ascii="Times New Roman" w:hAnsi="Times New Roman" w:eastAsia="Times New Roman" w:cs="Times New Roman"/>
          <w:sz w:val="28"/>
          <w:szCs w:val="28"/>
          <w:highlight w:val="white"/>
        </w:rPr>
      </w:pPr>
    </w:p>
    <w:p w14:paraId="000002B7">
      <w:pPr>
        <w:shd w:val="clear" w:fill="FFFFFF"/>
        <w:spacing w:before="240" w:after="240"/>
        <w:ind w:left="0" w:firstLine="0"/>
        <w:rPr>
          <w:rFonts w:hint="default" w:ascii="Times New Roman" w:hAnsi="Times New Roman" w:eastAsia="Times New Roman" w:cs="Times New Roman"/>
          <w:sz w:val="28"/>
          <w:szCs w:val="28"/>
          <w:highlight w:val="white"/>
        </w:rPr>
      </w:pPr>
    </w:p>
    <w:p w14:paraId="000002B8">
      <w:pPr>
        <w:shd w:val="clear" w:fill="FFFFFF"/>
        <w:spacing w:before="240" w:after="240"/>
        <w:ind w:left="0" w:firstLine="0"/>
        <w:rPr>
          <w:rFonts w:hint="default" w:ascii="Times New Roman" w:hAnsi="Times New Roman" w:eastAsia="Times New Roman" w:cs="Times New Roman"/>
          <w:sz w:val="28"/>
          <w:szCs w:val="28"/>
          <w:highlight w:val="white"/>
        </w:rPr>
      </w:pPr>
    </w:p>
    <w:p w14:paraId="000002B9">
      <w:pPr>
        <w:shd w:val="clear" w:fill="FFFFFF"/>
        <w:spacing w:before="240" w:after="240"/>
        <w:ind w:left="0" w:firstLine="0"/>
        <w:rPr>
          <w:rFonts w:hint="default" w:ascii="Times New Roman" w:hAnsi="Times New Roman" w:eastAsia="Times New Roman" w:cs="Times New Roman"/>
          <w:sz w:val="28"/>
          <w:szCs w:val="28"/>
          <w:highlight w:val="white"/>
        </w:rPr>
      </w:pPr>
    </w:p>
    <w:p w14:paraId="000002BA">
      <w:pPr>
        <w:shd w:val="clear" w:fill="FFFFFF"/>
        <w:spacing w:before="240" w:after="240"/>
        <w:ind w:left="0" w:firstLine="0"/>
        <w:rPr>
          <w:rFonts w:hint="default" w:ascii="Times New Roman" w:hAnsi="Times New Roman" w:eastAsia="Times New Roman" w:cs="Times New Roman"/>
          <w:sz w:val="28"/>
          <w:szCs w:val="28"/>
          <w:highlight w:val="white"/>
        </w:rPr>
      </w:pPr>
    </w:p>
    <w:p w14:paraId="000002BB">
      <w:pPr>
        <w:shd w:val="clear" w:fill="FFFFFF"/>
        <w:spacing w:before="240" w:after="240"/>
        <w:ind w:left="0" w:firstLine="0"/>
        <w:rPr>
          <w:rFonts w:hint="default" w:ascii="Times New Roman" w:hAnsi="Times New Roman" w:eastAsia="Times New Roman" w:cs="Times New Roman"/>
          <w:sz w:val="28"/>
          <w:szCs w:val="28"/>
          <w:highlight w:val="white"/>
        </w:rPr>
      </w:pPr>
    </w:p>
    <w:p w14:paraId="000002BC">
      <w:pPr>
        <w:shd w:val="clear" w:fill="FFFFFF"/>
        <w:spacing w:before="240" w:after="240"/>
        <w:ind w:left="0" w:firstLine="0"/>
        <w:rPr>
          <w:rFonts w:hint="default" w:ascii="Times New Roman" w:hAnsi="Times New Roman" w:eastAsia="Times New Roman" w:cs="Times New Roman"/>
          <w:sz w:val="28"/>
          <w:szCs w:val="28"/>
          <w:highlight w:val="white"/>
        </w:rPr>
      </w:pPr>
    </w:p>
    <w:p w14:paraId="000002BD">
      <w:pPr>
        <w:shd w:val="clear" w:fill="FFFFFF"/>
        <w:spacing w:before="240" w:after="240"/>
        <w:ind w:left="0" w:firstLine="0"/>
        <w:rPr>
          <w:rFonts w:hint="default" w:ascii="Times New Roman" w:hAnsi="Times New Roman" w:eastAsia="Times New Roman" w:cs="Times New Roman"/>
          <w:sz w:val="28"/>
          <w:szCs w:val="28"/>
          <w:highlight w:val="white"/>
        </w:rPr>
      </w:pPr>
    </w:p>
    <w:p w14:paraId="000002BE">
      <w:pPr>
        <w:shd w:val="clear" w:fill="FFFFFF"/>
        <w:spacing w:before="240" w:after="240"/>
        <w:ind w:left="0" w:firstLine="0"/>
        <w:rPr>
          <w:rFonts w:hint="default" w:ascii="Times New Roman" w:hAnsi="Times New Roman" w:eastAsia="Times New Roman" w:cs="Times New Roman"/>
          <w:sz w:val="28"/>
          <w:szCs w:val="28"/>
          <w:highlight w:val="white"/>
        </w:rPr>
      </w:pPr>
    </w:p>
    <w:p w14:paraId="000002BF">
      <w:pPr>
        <w:shd w:val="clear" w:fill="FFFFFF"/>
        <w:spacing w:before="240" w:after="240"/>
        <w:ind w:left="0" w:firstLine="0"/>
        <w:rPr>
          <w:rFonts w:hint="default" w:ascii="Times New Roman" w:hAnsi="Times New Roman" w:eastAsia="Times New Roman" w:cs="Times New Roman"/>
          <w:sz w:val="28"/>
          <w:szCs w:val="28"/>
          <w:highlight w:val="white"/>
        </w:rPr>
      </w:pPr>
    </w:p>
    <w:p w14:paraId="000002C0">
      <w:pPr>
        <w:shd w:val="clear" w:fill="FFFFFF"/>
        <w:spacing w:before="240" w:after="240"/>
        <w:ind w:left="0" w:firstLine="0"/>
        <w:rPr>
          <w:rFonts w:hint="default" w:ascii="Times New Roman" w:hAnsi="Times New Roman" w:eastAsia="Times New Roman" w:cs="Times New Roman"/>
          <w:sz w:val="28"/>
          <w:szCs w:val="28"/>
          <w:highlight w:val="white"/>
        </w:rPr>
      </w:pPr>
    </w:p>
    <w:p w14:paraId="000002C1">
      <w:pPr>
        <w:shd w:val="clear" w:fill="FFFFFF"/>
        <w:spacing w:before="240" w:after="240"/>
        <w:ind w:left="0" w:firstLine="0"/>
        <w:rPr>
          <w:rFonts w:hint="default" w:ascii="Times New Roman" w:hAnsi="Times New Roman" w:eastAsia="Times New Roman" w:cs="Times New Roman"/>
          <w:sz w:val="28"/>
          <w:szCs w:val="28"/>
          <w:highlight w:val="white"/>
        </w:rPr>
      </w:pPr>
    </w:p>
    <w:p w14:paraId="000002C2">
      <w:pPr>
        <w:shd w:val="clear" w:fill="FFFFFF"/>
        <w:spacing w:before="240" w:after="240"/>
        <w:ind w:left="0" w:firstLine="0"/>
        <w:rPr>
          <w:rFonts w:hint="default" w:ascii="Times New Roman" w:hAnsi="Times New Roman" w:eastAsia="Times New Roman" w:cs="Times New Roman"/>
          <w:sz w:val="28"/>
          <w:szCs w:val="28"/>
          <w:highlight w:val="white"/>
        </w:rPr>
      </w:pPr>
    </w:p>
    <w:p w14:paraId="000002C3">
      <w:pPr>
        <w:shd w:val="clear" w:fill="FFFFFF"/>
        <w:spacing w:before="240" w:after="240"/>
        <w:ind w:left="0" w:firstLine="0"/>
        <w:rPr>
          <w:rFonts w:hint="default" w:ascii="Times New Roman" w:hAnsi="Times New Roman" w:eastAsia="Times New Roman" w:cs="Times New Roman"/>
          <w:sz w:val="28"/>
          <w:szCs w:val="28"/>
          <w:highlight w:val="white"/>
        </w:rPr>
      </w:pPr>
    </w:p>
    <w:p w14:paraId="000002C4">
      <w:pPr>
        <w:shd w:val="clear" w:fill="FFFFFF"/>
        <w:spacing w:before="240" w:after="240"/>
        <w:ind w:left="0" w:firstLine="0"/>
        <w:rPr>
          <w:rFonts w:hint="default" w:ascii="Times New Roman" w:hAnsi="Times New Roman" w:eastAsia="Times New Roman" w:cs="Times New Roman"/>
          <w:sz w:val="28"/>
          <w:szCs w:val="28"/>
          <w:highlight w:val="white"/>
        </w:rPr>
      </w:pPr>
    </w:p>
    <w:p w14:paraId="000002C5">
      <w:pPr>
        <w:pStyle w:val="2"/>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34" w:name="_obuvfmeyhrhd" w:colFirst="0" w:colLast="0"/>
      <w:bookmarkEnd w:id="134"/>
      <w:bookmarkStart w:id="135" w:name="_Toc26465"/>
      <w:r>
        <w:rPr>
          <w:rFonts w:hint="default" w:ascii="Times New Roman" w:hAnsi="Times New Roman" w:eastAsia="Times New Roman" w:cs="Times New Roman"/>
          <w:b/>
          <w:bCs/>
          <w:color w:val="3B3B3B"/>
          <w:sz w:val="28"/>
          <w:szCs w:val="28"/>
          <w:highlight w:val="white"/>
          <w:rtl w:val="0"/>
        </w:rPr>
        <w:t>04 – .NET BLAZOR MIGRATION FROM JAVASCRIPT</w:t>
      </w:r>
      <w:bookmarkEnd w:id="135"/>
    </w:p>
    <w:p w14:paraId="000002C6">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36" w:name="_z7ur60ekl6j0" w:colFirst="0" w:colLast="0"/>
      <w:bookmarkEnd w:id="136"/>
      <w:bookmarkStart w:id="137" w:name="_Toc7707"/>
      <w:r>
        <w:rPr>
          <w:rFonts w:hint="default" w:ascii="Times New Roman" w:hAnsi="Times New Roman" w:eastAsia="Times New Roman" w:cs="Times New Roman"/>
          <w:b/>
          <w:bCs/>
          <w:color w:val="3B3B3B"/>
          <w:sz w:val="28"/>
          <w:szCs w:val="28"/>
          <w:highlight w:val="white"/>
          <w:rtl w:val="0"/>
        </w:rPr>
        <w:t>1. Mục tiêu</w:t>
      </w:r>
      <w:bookmarkEnd w:id="137"/>
    </w:p>
    <w:p w14:paraId="000002C7">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Migrate Frontend React/Vite → .NET Blazor WebAssembly</w:t>
      </w:r>
    </w:p>
    <w:p w14:paraId="000002C8">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Core Features</w:t>
      </w:r>
      <w:r>
        <w:rPr>
          <w:rFonts w:hint="default" w:ascii="Times New Roman" w:hAnsi="Times New Roman" w:eastAsia="Times New Roman" w:cs="Times New Roman"/>
          <w:color w:val="3B3B3B"/>
          <w:sz w:val="28"/>
          <w:szCs w:val="28"/>
          <w:highlight w:val="white"/>
          <w:rtl w:val="0"/>
        </w:rPr>
        <w:t>:</w:t>
      </w:r>
    </w:p>
    <w:p w14:paraId="000002C9">
      <w:pPr>
        <w:numPr>
          <w:ilvl w:val="0"/>
          <w:numId w:val="26"/>
        </w:numPr>
        <w:shd w:val="clear" w:fill="FFFFFF"/>
        <w:spacing w:before="20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Arial Unicode MS" w:cs="Times New Roman"/>
          <w:color w:val="3B3B3B"/>
          <w:sz w:val="28"/>
          <w:szCs w:val="28"/>
          <w:highlight w:val="white"/>
          <w:rtl w:val="0"/>
        </w:rPr>
        <w:t>✅ Razor components (C# không cần JS)</w:t>
      </w:r>
    </w:p>
    <w:p w14:paraId="000002CA">
      <w:pPr>
        <w:numPr>
          <w:ilvl w:val="0"/>
          <w:numId w:val="2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Arial Unicode MS" w:cs="Times New Roman"/>
          <w:color w:val="3B3B3B"/>
          <w:sz w:val="28"/>
          <w:szCs w:val="28"/>
          <w:highlight w:val="white"/>
          <w:rtl w:val="0"/>
        </w:rPr>
        <w:t>✅ API integration (HttpClient)</w:t>
      </w:r>
    </w:p>
    <w:p w14:paraId="000002CB">
      <w:pPr>
        <w:numPr>
          <w:ilvl w:val="0"/>
          <w:numId w:val="2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Arial Unicode MS" w:cs="Times New Roman"/>
          <w:color w:val="3B3B3B"/>
          <w:sz w:val="28"/>
          <w:szCs w:val="28"/>
          <w:highlight w:val="white"/>
          <w:rtl w:val="0"/>
        </w:rPr>
        <w:t>✅ State management (Services + DI)</w:t>
      </w:r>
    </w:p>
    <w:p w14:paraId="000002CC">
      <w:pPr>
        <w:numPr>
          <w:ilvl w:val="0"/>
          <w:numId w:val="26"/>
        </w:numPr>
        <w:shd w:val="clear" w:fill="FFFFFF"/>
        <w:spacing w:before="0" w:beforeAutospacing="0" w:after="0" w:afterAutospacing="0"/>
        <w:ind w:left="720" w:hanging="360"/>
        <w:rPr>
          <w:rFonts w:hint="default" w:ascii="Times New Roman" w:hAnsi="Times New Roman" w:eastAsia="Times New Roman" w:cs="Times New Roman"/>
          <w:sz w:val="28"/>
          <w:szCs w:val="28"/>
          <w:highlight w:val="white"/>
        </w:rPr>
      </w:pPr>
      <w:r>
        <w:rPr>
          <w:rFonts w:hint="default" w:ascii="Times New Roman" w:hAnsi="Times New Roman" w:eastAsia="Arial Unicode MS" w:cs="Times New Roman"/>
          <w:color w:val="3B3B3B"/>
          <w:sz w:val="28"/>
          <w:szCs w:val="28"/>
          <w:highlight w:val="white"/>
          <w:rtl w:val="0"/>
        </w:rPr>
        <w:t>✅ Bootstrap styling</w:t>
      </w:r>
    </w:p>
    <w:p w14:paraId="000002CD">
      <w:pPr>
        <w:numPr>
          <w:ilvl w:val="0"/>
          <w:numId w:val="26"/>
        </w:numPr>
        <w:shd w:val="clear" w:fill="FFFFFF"/>
        <w:spacing w:before="0" w:beforeAutospacing="0" w:after="200"/>
        <w:ind w:left="720" w:hanging="360"/>
        <w:rPr>
          <w:rFonts w:hint="default" w:ascii="Times New Roman" w:hAnsi="Times New Roman" w:eastAsia="Times New Roman" w:cs="Times New Roman"/>
          <w:sz w:val="28"/>
          <w:szCs w:val="28"/>
          <w:highlight w:val="white"/>
        </w:rPr>
      </w:pPr>
      <w:r>
        <w:rPr>
          <w:rFonts w:hint="default" w:ascii="Times New Roman" w:hAnsi="Times New Roman" w:eastAsia="Arial Unicode MS" w:cs="Times New Roman"/>
          <w:color w:val="3B3B3B"/>
          <w:sz w:val="28"/>
          <w:szCs w:val="28"/>
          <w:highlight w:val="white"/>
          <w:rtl w:val="0"/>
        </w:rPr>
        <w:t>✅ Full-stack C#</w:t>
      </w:r>
    </w:p>
    <w:p w14:paraId="000002C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2CF">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38" w:name="_bx23m1sj8wyt" w:colFirst="0" w:colLast="0"/>
      <w:bookmarkEnd w:id="138"/>
      <w:bookmarkStart w:id="139" w:name="_Toc18943"/>
      <w:r>
        <w:rPr>
          <w:rFonts w:hint="default" w:ascii="Times New Roman" w:hAnsi="Times New Roman" w:eastAsia="Times New Roman" w:cs="Times New Roman"/>
          <w:b/>
          <w:bCs/>
          <w:color w:val="3B3B3B"/>
          <w:sz w:val="28"/>
          <w:szCs w:val="28"/>
          <w:highlight w:val="white"/>
          <w:rtl w:val="0"/>
        </w:rPr>
        <w:t>2. Folder Structure</w:t>
      </w:r>
      <w:bookmarkEnd w:id="139"/>
    </w:p>
    <w:p w14:paraId="000002D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dotnet/SimpleSocialMediaApplication/</w:t>
      </w:r>
    </w:p>
    <w:p w14:paraId="000002D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Pages/</w:t>
      </w:r>
    </w:p>
    <w:p w14:paraId="000002D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Home.razor              (Main feed)</w:t>
      </w:r>
    </w:p>
    <w:p w14:paraId="000002D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Components/</w:t>
      </w:r>
    </w:p>
    <w:p w14:paraId="000002D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PostCreate.razor</w:t>
      </w:r>
    </w:p>
    <w:p w14:paraId="000002D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PostList.razor</w:t>
      </w:r>
    </w:p>
    <w:p w14:paraId="000002D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PostDetail.razor</w:t>
      </w:r>
    </w:p>
    <w:p w14:paraId="000002D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CommentList.razor</w:t>
      </w:r>
    </w:p>
    <w:p w14:paraId="000002D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Layout/</w:t>
      </w:r>
    </w:p>
    <w:p w14:paraId="000002D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MainLayout.razor</w:t>
      </w:r>
    </w:p>
    <w:p w14:paraId="000002D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NavMenu.razor</w:t>
      </w:r>
    </w:p>
    <w:p w14:paraId="000002D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Services/</w:t>
      </w:r>
    </w:p>
    <w:p w14:paraId="000002D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PostService.cs          (API + logic)</w:t>
      </w:r>
    </w:p>
    <w:p w14:paraId="000002D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CommentService.cs</w:t>
      </w:r>
    </w:p>
    <w:p w14:paraId="000002D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 AuthService.cs          (Username)</w:t>
      </w:r>
    </w:p>
    <w:p w14:paraId="000002D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Models.cs                   (DTOs)</w:t>
      </w:r>
    </w:p>
    <w:p w14:paraId="000002E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Program.cs                  (Setup)</w:t>
      </w:r>
    </w:p>
    <w:p w14:paraId="000002E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App.razor</w:t>
      </w:r>
    </w:p>
    <w:p w14:paraId="000002E2">
      <w:pPr>
        <w:shd w:val="clear" w:fill="FFFFFF"/>
        <w:rPr>
          <w:rFonts w:hint="default" w:ascii="Times New Roman" w:hAnsi="Times New Roman" w:eastAsia="Times New Roman" w:cs="Times New Roman"/>
          <w:sz w:val="28"/>
          <w:szCs w:val="28"/>
          <w:highlight w:val="white"/>
        </w:rPr>
      </w:pPr>
    </w:p>
    <w:p w14:paraId="000002E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00002E4">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40" w:name="_tl2020t51n49" w:colFirst="0" w:colLast="0"/>
      <w:bookmarkEnd w:id="140"/>
      <w:bookmarkStart w:id="141" w:name="_Toc14412"/>
      <w:r>
        <w:rPr>
          <w:rFonts w:hint="default" w:ascii="Times New Roman" w:hAnsi="Times New Roman" w:eastAsia="Times New Roman" w:cs="Times New Roman"/>
          <w:b/>
          <w:bCs/>
          <w:color w:val="3B3B3B"/>
          <w:sz w:val="28"/>
          <w:szCs w:val="28"/>
          <w:highlight w:val="white"/>
          <w:rtl w:val="0"/>
        </w:rPr>
        <w:t>3. Blazor vs React</w:t>
      </w:r>
      <w:bookmarkEnd w:id="141"/>
    </w:p>
    <w:tbl>
      <w:tblPr>
        <w:tblStyle w:val="19"/>
        <w:tblW w:w="78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605"/>
        <w:gridCol w:w="2670"/>
        <w:gridCol w:w="3525"/>
      </w:tblGrid>
      <w:tr w14:paraId="656D7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5">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Aspect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6">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React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7">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Blazor</w:t>
            </w:r>
          </w:p>
        </w:tc>
      </w:tr>
      <w:tr w14:paraId="59DB3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Language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JavaScript/TypeScript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w:t>
            </w:r>
          </w:p>
        </w:tc>
      </w:tr>
      <w:tr w14:paraId="509D0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Component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.jsx</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.razor</w:t>
            </w:r>
          </w:p>
        </w:tc>
      </w:tr>
      <w:tr w14:paraId="10B59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State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E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useState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Properties + EventCallback</w:t>
            </w:r>
          </w:p>
        </w:tc>
      </w:tr>
      <w:tr w14:paraId="38C66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Lifecycle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useEffect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OnInitializedAsync</w:t>
            </w:r>
          </w:p>
        </w:tc>
      </w:tr>
      <w:tr w14:paraId="67239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Styling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TailwindCSS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2F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Bootstrap</w:t>
            </w:r>
          </w:p>
        </w:tc>
      </w:tr>
    </w:tbl>
    <w:p w14:paraId="000002F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2F8">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42" w:name="_927gwxfwj292" w:colFirst="0" w:colLast="0"/>
      <w:bookmarkEnd w:id="142"/>
      <w:bookmarkStart w:id="143" w:name="_Toc12526"/>
      <w:r>
        <w:rPr>
          <w:rFonts w:hint="default" w:ascii="Times New Roman" w:hAnsi="Times New Roman" w:eastAsia="Times New Roman" w:cs="Times New Roman"/>
          <w:b/>
          <w:bCs/>
          <w:color w:val="3B3B3B"/>
          <w:sz w:val="28"/>
          <w:szCs w:val="28"/>
          <w:highlight w:val="white"/>
          <w:rtl w:val="0"/>
        </w:rPr>
        <w:t>4. Key Components</w:t>
      </w:r>
      <w:bookmarkEnd w:id="143"/>
    </w:p>
    <w:p w14:paraId="000002F9">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44" w:name="_nd2azzq8x7up" w:colFirst="0" w:colLast="0"/>
      <w:bookmarkEnd w:id="144"/>
      <w:r>
        <w:rPr>
          <w:rFonts w:hint="default" w:ascii="Times New Roman" w:hAnsi="Times New Roman" w:eastAsia="Times New Roman" w:cs="Times New Roman"/>
          <w:b/>
          <w:bCs/>
          <w:color w:val="3B3B3B"/>
          <w:sz w:val="28"/>
          <w:szCs w:val="28"/>
          <w:highlight w:val="white"/>
          <w:rtl w:val="0"/>
        </w:rPr>
        <w:t>Models.cs (DTOs)</w:t>
      </w:r>
    </w:p>
    <w:p w14:paraId="000002F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public class PostDto</w:t>
      </w:r>
    </w:p>
    <w:p w14:paraId="000002F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2F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string Id { get; set; }</w:t>
      </w:r>
    </w:p>
    <w:p w14:paraId="000002F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string Username { get; set; }</w:t>
      </w:r>
    </w:p>
    <w:p w14:paraId="000002F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string Content { get; set; }</w:t>
      </w:r>
    </w:p>
    <w:p w14:paraId="000002F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List&lt;CommentDto&gt; Comments { get; set; }</w:t>
      </w:r>
    </w:p>
    <w:p w14:paraId="0000030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List&lt;string&gt; Likes { get; set; }</w:t>
      </w:r>
    </w:p>
    <w:p w14:paraId="0000030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02">
      <w:pPr>
        <w:shd w:val="clear" w:fill="FFFFFF"/>
        <w:rPr>
          <w:rFonts w:hint="default" w:ascii="Times New Roman" w:hAnsi="Times New Roman" w:eastAsia="Times New Roman" w:cs="Times New Roman"/>
          <w:sz w:val="28"/>
          <w:szCs w:val="28"/>
          <w:highlight w:val="white"/>
        </w:rPr>
      </w:pPr>
    </w:p>
    <w:p w14:paraId="00000303">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45" w:name="_m4e5d98hj9r1" w:colFirst="0" w:colLast="0"/>
      <w:bookmarkEnd w:id="145"/>
      <w:r>
        <w:rPr>
          <w:rFonts w:hint="default" w:ascii="Times New Roman" w:hAnsi="Times New Roman" w:eastAsia="Times New Roman" w:cs="Times New Roman"/>
          <w:b/>
          <w:bCs/>
          <w:color w:val="3B3B3B"/>
          <w:sz w:val="28"/>
          <w:szCs w:val="28"/>
          <w:highlight w:val="white"/>
          <w:rtl w:val="0"/>
        </w:rPr>
        <w:t>PostService.cs (API Calls)</w:t>
      </w:r>
    </w:p>
    <w:p w14:paraId="0000030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@inject HttpClient http</w:t>
      </w:r>
    </w:p>
    <w:p w14:paraId="00000305">
      <w:pPr>
        <w:shd w:val="clear" w:fill="FFFFFF"/>
        <w:rPr>
          <w:rFonts w:hint="default" w:ascii="Times New Roman" w:hAnsi="Times New Roman" w:eastAsia="Times New Roman" w:cs="Times New Roman"/>
          <w:sz w:val="28"/>
          <w:szCs w:val="28"/>
          <w:highlight w:val="white"/>
        </w:rPr>
      </w:pPr>
    </w:p>
    <w:p w14:paraId="0000030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public class PostService</w:t>
      </w:r>
    </w:p>
    <w:p w14:paraId="0000030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0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const string ApiUrl = "http://localhost:8080/api";</w:t>
      </w:r>
    </w:p>
    <w:p w14:paraId="0000030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0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async Task&lt;List&lt;PostDto&gt;&gt; GetPostsAsync() =&gt;</w:t>
      </w:r>
    </w:p>
    <w:p w14:paraId="0000030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http.GetFromJsonAsync&lt;List&lt;PostDto&gt;&gt;($"{ApiUrl}/posts");</w:t>
      </w:r>
    </w:p>
    <w:p w14:paraId="0000030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0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async Task CreatePostAsync(PostDto post) =&gt;</w:t>
      </w:r>
    </w:p>
    <w:p w14:paraId="0000030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http.PostAsJsonAsync($"{ApiUrl}/posts", post);</w:t>
      </w:r>
    </w:p>
    <w:p w14:paraId="0000030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1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async Task DeletePostAsync(string id) =&gt;</w:t>
      </w:r>
    </w:p>
    <w:p w14:paraId="0000031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http.DeleteAsync($"{ApiUrl}/posts/{id}");</w:t>
      </w:r>
    </w:p>
    <w:p w14:paraId="0000031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13">
      <w:pPr>
        <w:shd w:val="clear" w:fill="FFFFFF"/>
        <w:rPr>
          <w:rFonts w:hint="default" w:ascii="Times New Roman" w:hAnsi="Times New Roman" w:eastAsia="Times New Roman" w:cs="Times New Roman"/>
          <w:sz w:val="28"/>
          <w:szCs w:val="28"/>
          <w:highlight w:val="white"/>
        </w:rPr>
      </w:pPr>
    </w:p>
    <w:p w14:paraId="00000314">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46" w:name="_ozk2i1ccq3zc" w:colFirst="0" w:colLast="0"/>
      <w:bookmarkEnd w:id="146"/>
      <w:r>
        <w:rPr>
          <w:rFonts w:hint="default" w:ascii="Times New Roman" w:hAnsi="Times New Roman" w:eastAsia="Times New Roman" w:cs="Times New Roman"/>
          <w:b/>
          <w:bCs/>
          <w:color w:val="3B3B3B"/>
          <w:sz w:val="28"/>
          <w:szCs w:val="28"/>
          <w:highlight w:val="white"/>
          <w:rtl w:val="0"/>
        </w:rPr>
        <w:t>Home.razor (Main Page)</w:t>
      </w:r>
    </w:p>
    <w:p w14:paraId="0000031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@page "/"</w:t>
      </w:r>
    </w:p>
    <w:p w14:paraId="0000031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@inject PostService postService</w:t>
      </w:r>
    </w:p>
    <w:p w14:paraId="0000031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@inject AuthService authService</w:t>
      </w:r>
    </w:p>
    <w:p w14:paraId="00000318">
      <w:pPr>
        <w:shd w:val="clear" w:fill="FFFFFF"/>
        <w:rPr>
          <w:rFonts w:hint="default" w:ascii="Times New Roman" w:hAnsi="Times New Roman" w:eastAsia="Times New Roman" w:cs="Times New Roman"/>
          <w:sz w:val="28"/>
          <w:szCs w:val="28"/>
          <w:highlight w:val="white"/>
        </w:rPr>
      </w:pPr>
    </w:p>
    <w:p w14:paraId="0000031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@if (string.IsNullOrEmpty(authService.Username))</w:t>
      </w:r>
    </w:p>
    <w:p w14:paraId="0000031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1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&lt;UsernameModal /&gt;</w:t>
      </w:r>
    </w:p>
    <w:p w14:paraId="0000031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1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else</w:t>
      </w:r>
    </w:p>
    <w:p w14:paraId="0000031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1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&lt;header class="sticky-top border-bottom"&gt;</w:t>
      </w:r>
    </w:p>
    <w:p w14:paraId="0000032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&lt;h1&gt;Social Media&lt;/h1&gt;</w:t>
      </w:r>
    </w:p>
    <w:p w14:paraId="0000032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&lt;p&gt;Welcome, @authService.Username&lt;/p&gt;</w:t>
      </w:r>
    </w:p>
    <w:p w14:paraId="0000032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&lt;/header&gt;</w:t>
      </w:r>
    </w:p>
    <w:p w14:paraId="0000032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2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&lt;PostCreate OnPostCreated="@RefreshPosts" /&gt;</w:t>
      </w:r>
    </w:p>
    <w:p w14:paraId="0000032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&lt;PostList Posts="posts" /&gt;</w:t>
      </w:r>
    </w:p>
    <w:p w14:paraId="0000032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27">
      <w:pPr>
        <w:shd w:val="clear" w:fill="FFFFFF"/>
        <w:rPr>
          <w:rFonts w:hint="default" w:ascii="Times New Roman" w:hAnsi="Times New Roman" w:eastAsia="Times New Roman" w:cs="Times New Roman"/>
          <w:sz w:val="28"/>
          <w:szCs w:val="28"/>
          <w:highlight w:val="white"/>
        </w:rPr>
      </w:pPr>
    </w:p>
    <w:p w14:paraId="0000032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@code {</w:t>
      </w:r>
    </w:p>
    <w:p w14:paraId="0000032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List&lt;PostDto&gt; posts = [];</w:t>
      </w:r>
    </w:p>
    <w:p w14:paraId="0000032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2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protected override async Task OnInitializedAsync()</w:t>
      </w:r>
    </w:p>
    <w:p w14:paraId="0000032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2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RefreshPosts();</w:t>
      </w:r>
    </w:p>
    <w:p w14:paraId="0000032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2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3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async Task RefreshPosts()</w:t>
      </w:r>
    </w:p>
    <w:p w14:paraId="0000033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3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posts = await postService.GetPostsAsync();</w:t>
      </w:r>
    </w:p>
    <w:p w14:paraId="0000033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StateHasChanged();</w:t>
      </w:r>
    </w:p>
    <w:p w14:paraId="0000033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3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36">
      <w:pPr>
        <w:shd w:val="clear" w:fill="FFFFFF"/>
        <w:rPr>
          <w:rFonts w:hint="default" w:ascii="Times New Roman" w:hAnsi="Times New Roman" w:eastAsia="Times New Roman" w:cs="Times New Roman"/>
          <w:sz w:val="28"/>
          <w:szCs w:val="28"/>
          <w:highlight w:val="white"/>
        </w:rPr>
      </w:pPr>
    </w:p>
    <w:p w14:paraId="00000337">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47" w:name="_k54gcvg9y3k0" w:colFirst="0" w:colLast="0"/>
      <w:bookmarkEnd w:id="147"/>
      <w:r>
        <w:rPr>
          <w:rFonts w:hint="default" w:ascii="Times New Roman" w:hAnsi="Times New Roman" w:eastAsia="Times New Roman" w:cs="Times New Roman"/>
          <w:b/>
          <w:bCs/>
          <w:color w:val="3B3B3B"/>
          <w:sz w:val="28"/>
          <w:szCs w:val="28"/>
          <w:highlight w:val="white"/>
          <w:rtl w:val="0"/>
        </w:rPr>
        <w:t>PostDetail.razor</w:t>
      </w:r>
    </w:p>
    <w:p w14:paraId="0000033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@inject PostService postService</w:t>
      </w:r>
    </w:p>
    <w:p w14:paraId="00000339">
      <w:pPr>
        <w:shd w:val="clear" w:fill="FFFFFF"/>
        <w:rPr>
          <w:rFonts w:hint="default" w:ascii="Times New Roman" w:hAnsi="Times New Roman" w:eastAsia="Times New Roman" w:cs="Times New Roman"/>
          <w:sz w:val="28"/>
          <w:szCs w:val="28"/>
          <w:highlight w:val="white"/>
        </w:rPr>
      </w:pPr>
    </w:p>
    <w:p w14:paraId="0000033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&lt;div class="card mb-3"&gt;</w:t>
      </w:r>
    </w:p>
    <w:p w14:paraId="0000033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&lt;div class="card-body"&gt;</w:t>
      </w:r>
    </w:p>
    <w:p w14:paraId="0000033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&lt;h5&gt;@Post.Username&lt;/h5&gt;</w:t>
      </w:r>
    </w:p>
    <w:p w14:paraId="0000033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&lt;p&gt;@Post.Content&lt;/p&gt;</w:t>
      </w:r>
    </w:p>
    <w:p w14:paraId="0000033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3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&lt;button @onclick="HandleLike" </w:t>
      </w:r>
    </w:p>
    <w:p w14:paraId="0000034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class="btn btn-sm @(isLiked ? "btn-danger" : "btn-outline-danger")"&gt;</w:t>
      </w:r>
    </w:p>
    <w:p w14:paraId="0000034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@likeCount</w:t>
      </w:r>
    </w:p>
    <w:p w14:paraId="0000034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&lt;/button&gt;</w:t>
      </w:r>
    </w:p>
    <w:p w14:paraId="0000034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4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&lt;CommentList Comments="@Post.Comments" /&gt;</w:t>
      </w:r>
    </w:p>
    <w:p w14:paraId="0000034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&lt;/div&gt;</w:t>
      </w:r>
    </w:p>
    <w:p w14:paraId="0000034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&lt;/div&gt;</w:t>
      </w:r>
    </w:p>
    <w:p w14:paraId="00000347">
      <w:pPr>
        <w:shd w:val="clear" w:fill="FFFFFF"/>
        <w:rPr>
          <w:rFonts w:hint="default" w:ascii="Times New Roman" w:hAnsi="Times New Roman" w:eastAsia="Times New Roman" w:cs="Times New Roman"/>
          <w:sz w:val="28"/>
          <w:szCs w:val="28"/>
          <w:highlight w:val="white"/>
        </w:rPr>
      </w:pPr>
    </w:p>
    <w:p w14:paraId="0000034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@code {</w:t>
      </w:r>
    </w:p>
    <w:p w14:paraId="0000034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[Parameter] public PostDto Post { get; set; }</w:t>
      </w:r>
    </w:p>
    <w:p w14:paraId="0000034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bool isLiked = false;</w:t>
      </w:r>
    </w:p>
    <w:p w14:paraId="0000034B">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int likeCount = 0;</w:t>
      </w:r>
    </w:p>
    <w:p w14:paraId="0000034C">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4D">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protected override void OnInitialized()</w:t>
      </w:r>
    </w:p>
    <w:p w14:paraId="0000034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4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likeCount = Post.Likes.Count;</w:t>
      </w:r>
    </w:p>
    <w:p w14:paraId="0000035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5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5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async Task HandleLike()</w:t>
      </w:r>
    </w:p>
    <w:p w14:paraId="0000035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5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if (isLiked)</w:t>
      </w:r>
    </w:p>
    <w:p w14:paraId="00000355">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postService.UnlikeAsync(Post.Id);</w:t>
      </w:r>
    </w:p>
    <w:p w14:paraId="00000356">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else</w:t>
      </w:r>
    </w:p>
    <w:p w14:paraId="00000357">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postService.LikeAsync(Post.Id);</w:t>
      </w:r>
    </w:p>
    <w:p w14:paraId="00000358">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isLiked = !isLiked;</w:t>
      </w:r>
    </w:p>
    <w:p w14:paraId="00000359">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5A">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5B">
      <w:pPr>
        <w:shd w:val="clear" w:fill="FFFFFF"/>
        <w:rPr>
          <w:rFonts w:hint="default" w:ascii="Times New Roman" w:hAnsi="Times New Roman" w:eastAsia="Times New Roman" w:cs="Times New Roman"/>
          <w:sz w:val="28"/>
          <w:szCs w:val="28"/>
          <w:highlight w:val="white"/>
        </w:rPr>
      </w:pPr>
    </w:p>
    <w:p w14:paraId="0000035C">
      <w:pPr>
        <w:shd w:val="clear" w:fill="FFFFFF"/>
        <w:spacing w:before="240" w:after="240"/>
        <w:rPr>
          <w:rFonts w:hint="default" w:ascii="Times New Roman" w:hAnsi="Times New Roman" w:eastAsia="Times New Roman" w:cs="Times New Roman"/>
          <w:sz w:val="28"/>
          <w:szCs w:val="28"/>
          <w:highlight w:val="white"/>
        </w:rPr>
      </w:pPr>
    </w:p>
    <w:p w14:paraId="0000035D">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48" w:name="_om4dyoi6akvm" w:colFirst="0" w:colLast="0"/>
      <w:bookmarkEnd w:id="148"/>
      <w:bookmarkStart w:id="149" w:name="_Toc28700"/>
      <w:r>
        <w:rPr>
          <w:rFonts w:hint="default" w:ascii="Times New Roman" w:hAnsi="Times New Roman" w:eastAsia="Times New Roman" w:cs="Times New Roman"/>
          <w:b/>
          <w:bCs/>
          <w:color w:val="3B3B3B"/>
          <w:sz w:val="28"/>
          <w:szCs w:val="28"/>
          <w:highlight w:val="white"/>
          <w:rtl w:val="0"/>
        </w:rPr>
        <w:t>5. AuthService (Global State)</w:t>
      </w:r>
      <w:bookmarkEnd w:id="149"/>
    </w:p>
    <w:p w14:paraId="0000035E">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public class AuthService</w:t>
      </w:r>
    </w:p>
    <w:p w14:paraId="0000035F">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60">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string Username { get; set; }</w:t>
      </w:r>
    </w:p>
    <w:p w14:paraId="00000361">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62">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void SetUsername(string username) =&gt; Username = username;</w:t>
      </w:r>
    </w:p>
    <w:p w14:paraId="00000363">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public void Logout() =&gt; Username = null;</w:t>
      </w:r>
    </w:p>
    <w:p w14:paraId="00000364">
      <w:pPr>
        <w:shd w:val="clear" w:fill="FFFFFF"/>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65">
      <w:pPr>
        <w:shd w:val="clear" w:fill="FFFFFF"/>
        <w:rPr>
          <w:rFonts w:hint="default" w:ascii="Times New Roman" w:hAnsi="Times New Roman" w:eastAsia="Times New Roman" w:cs="Times New Roman"/>
          <w:sz w:val="28"/>
          <w:szCs w:val="28"/>
          <w:highlight w:val="white"/>
        </w:rPr>
      </w:pPr>
    </w:p>
    <w:p w14:paraId="00000366">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Program.cs</w:t>
      </w:r>
      <w:r>
        <w:rPr>
          <w:rFonts w:hint="default" w:ascii="Times New Roman" w:hAnsi="Times New Roman" w:eastAsia="Times New Roman" w:cs="Times New Roman"/>
          <w:color w:val="3B3B3B"/>
          <w:sz w:val="28"/>
          <w:szCs w:val="28"/>
          <w:highlight w:val="white"/>
          <w:rtl w:val="0"/>
        </w:rPr>
        <w:t>:</w:t>
      </w:r>
    </w:p>
    <w:p w14:paraId="0000036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builder.Services.AddScoped&lt;AuthService&gt;();</w:t>
      </w:r>
    </w:p>
    <w:p w14:paraId="0000036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builder.Services.AddScoped&lt;PostService&gt;();</w:t>
      </w:r>
    </w:p>
    <w:p w14:paraId="0000036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builder.Services.AddScoped&lt;CommentService&gt;();</w:t>
      </w:r>
    </w:p>
    <w:p w14:paraId="0000036A">
      <w:pPr>
        <w:shd w:val="clear" w:fill="FFFFFF"/>
        <w:spacing w:before="240" w:after="240"/>
        <w:rPr>
          <w:rFonts w:hint="default" w:ascii="Times New Roman" w:hAnsi="Times New Roman" w:eastAsia="Times New Roman" w:cs="Times New Roman"/>
          <w:sz w:val="28"/>
          <w:szCs w:val="28"/>
          <w:highlight w:val="white"/>
        </w:rPr>
      </w:pPr>
    </w:p>
    <w:p w14:paraId="0000036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HttpClient</w:t>
      </w:r>
    </w:p>
    <w:p w14:paraId="0000036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builder.Services.AddScoped(sp =&gt; </w:t>
      </w:r>
    </w:p>
    <w:p w14:paraId="0000036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new HttpClient { BaseAddress = new Uri("http://localhost:8080") });</w:t>
      </w:r>
    </w:p>
    <w:p w14:paraId="0000036E">
      <w:pPr>
        <w:shd w:val="clear" w:fill="FFFFFF"/>
        <w:spacing w:before="240" w:after="240"/>
        <w:rPr>
          <w:rFonts w:hint="default" w:ascii="Times New Roman" w:hAnsi="Times New Roman" w:eastAsia="Times New Roman" w:cs="Times New Roman"/>
          <w:sz w:val="28"/>
          <w:szCs w:val="28"/>
          <w:highlight w:val="white"/>
        </w:rPr>
      </w:pPr>
    </w:p>
    <w:p w14:paraId="0000036F">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50" w:name="_93n4q3wi8vn6" w:colFirst="0" w:colLast="0"/>
      <w:bookmarkEnd w:id="150"/>
      <w:bookmarkStart w:id="151" w:name="_Toc7234"/>
      <w:r>
        <w:rPr>
          <w:rFonts w:hint="default" w:ascii="Times New Roman" w:hAnsi="Times New Roman" w:eastAsia="Times New Roman" w:cs="Times New Roman"/>
          <w:b/>
          <w:bCs/>
          <w:color w:val="3B3B3B"/>
          <w:sz w:val="28"/>
          <w:szCs w:val="28"/>
          <w:highlight w:val="white"/>
          <w:rtl w:val="0"/>
        </w:rPr>
        <w:t>6. Forms &amp; Validation</w:t>
      </w:r>
      <w:bookmarkEnd w:id="151"/>
    </w:p>
    <w:p w14:paraId="0000037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&lt;form @onsubmit="HandleSubmit"&gt;</w:t>
      </w:r>
    </w:p>
    <w:p w14:paraId="0000037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&lt;textarea @bind="content" </w:t>
      </w:r>
    </w:p>
    <w:p w14:paraId="0000037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class="form-control" </w:t>
      </w:r>
    </w:p>
    <w:p w14:paraId="0000037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disabled="@isLoading"&gt;&lt;/textarea&gt;</w:t>
      </w:r>
    </w:p>
    <w:p w14:paraId="0000037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7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@if (!string.IsNullOrEmpty(error))</w:t>
      </w:r>
    </w:p>
    <w:p w14:paraId="0000037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7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&lt;div class="alert alert-danger"&gt;@error&lt;/div&gt;</w:t>
      </w:r>
    </w:p>
    <w:p w14:paraId="0000037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7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7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&lt;button type="submit" disabled="@isLoading"&gt;</w:t>
      </w:r>
    </w:p>
    <w:p w14:paraId="0000037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@(isLoading ? "Posting..." : "Post")</w:t>
      </w:r>
    </w:p>
    <w:p w14:paraId="0000037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&lt;/button&gt;</w:t>
      </w:r>
    </w:p>
    <w:p w14:paraId="0000037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&lt;/form&gt;</w:t>
      </w:r>
    </w:p>
    <w:p w14:paraId="0000037E">
      <w:pPr>
        <w:shd w:val="clear" w:fill="FFFFFF"/>
        <w:spacing w:before="240" w:after="240"/>
        <w:rPr>
          <w:rFonts w:hint="default" w:ascii="Times New Roman" w:hAnsi="Times New Roman" w:eastAsia="Times New Roman" w:cs="Times New Roman"/>
          <w:sz w:val="28"/>
          <w:szCs w:val="28"/>
          <w:highlight w:val="white"/>
        </w:rPr>
      </w:pPr>
    </w:p>
    <w:p w14:paraId="0000037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@code {</w:t>
      </w:r>
    </w:p>
    <w:p w14:paraId="0000038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string content = "";</w:t>
      </w:r>
    </w:p>
    <w:p w14:paraId="0000038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string error = "";</w:t>
      </w:r>
    </w:p>
    <w:p w14:paraId="0000038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bool isLoading = false;</w:t>
      </w:r>
    </w:p>
    <w:p w14:paraId="0000038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8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private async Task HandleSubmit()</w:t>
      </w:r>
    </w:p>
    <w:p w14:paraId="0000038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8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if (string.IsNullOrWhiteSpace(content))</w:t>
      </w:r>
    </w:p>
    <w:p w14:paraId="0000038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8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error = "Content required";</w:t>
      </w:r>
    </w:p>
    <w:p w14:paraId="0000038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return;</w:t>
      </w:r>
    </w:p>
    <w:p w14:paraId="0000038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8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8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try</w:t>
      </w:r>
    </w:p>
    <w:p w14:paraId="0000038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8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isLoading = true;</w:t>
      </w:r>
    </w:p>
    <w:p w14:paraId="0000038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await postService.CreatePostAsync(new PostDto { Content = content });</w:t>
      </w:r>
    </w:p>
    <w:p w14:paraId="0000039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content = "";</w:t>
      </w:r>
    </w:p>
    <w:p w14:paraId="0000039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9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catch (Exception ex)</w:t>
      </w:r>
    </w:p>
    <w:p w14:paraId="0000039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9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error = ex.Message;</w:t>
      </w:r>
    </w:p>
    <w:p w14:paraId="0000039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9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finally</w:t>
      </w:r>
    </w:p>
    <w:p w14:paraId="0000039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9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isLoading = false;</w:t>
      </w:r>
    </w:p>
    <w:p w14:paraId="0000039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9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9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9C">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52" w:name="_hgbp5mamfpvm" w:colFirst="0" w:colLast="0"/>
      <w:bookmarkEnd w:id="152"/>
      <w:bookmarkStart w:id="153" w:name="_Toc27625"/>
      <w:r>
        <w:rPr>
          <w:rFonts w:hint="default" w:ascii="Times New Roman" w:hAnsi="Times New Roman" w:eastAsia="Times New Roman" w:cs="Times New Roman"/>
          <w:b/>
          <w:bCs/>
          <w:color w:val="3B3B3B"/>
          <w:sz w:val="28"/>
          <w:szCs w:val="28"/>
          <w:highlight w:val="white"/>
          <w:rtl w:val="0"/>
        </w:rPr>
        <w:t>7. Setup &amp; Run</w:t>
      </w:r>
      <w:bookmarkEnd w:id="153"/>
    </w:p>
    <w:p w14:paraId="0000039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Create project</w:t>
      </w:r>
    </w:p>
    <w:p w14:paraId="0000039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dotnet new blazorwasm -n SimpleSocialMediaApplication</w:t>
      </w:r>
    </w:p>
    <w:p w14:paraId="0000039F">
      <w:pPr>
        <w:shd w:val="clear" w:fill="FFFFFF"/>
        <w:spacing w:before="240" w:after="240"/>
        <w:rPr>
          <w:rFonts w:hint="default" w:ascii="Times New Roman" w:hAnsi="Times New Roman" w:eastAsia="Times New Roman" w:cs="Times New Roman"/>
          <w:sz w:val="28"/>
          <w:szCs w:val="28"/>
          <w:highlight w:val="white"/>
        </w:rPr>
      </w:pPr>
    </w:p>
    <w:p w14:paraId="000003A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Run</w:t>
      </w:r>
    </w:p>
    <w:p w14:paraId="000003A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dotnet watch run</w:t>
      </w:r>
    </w:p>
    <w:p w14:paraId="000003A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http://localhost:7001</w:t>
      </w:r>
    </w:p>
    <w:p w14:paraId="000003A3">
      <w:pPr>
        <w:shd w:val="clear" w:fill="FFFFFF"/>
        <w:spacing w:before="240" w:after="240"/>
        <w:rPr>
          <w:rFonts w:hint="default" w:ascii="Times New Roman" w:hAnsi="Times New Roman" w:eastAsia="Times New Roman" w:cs="Times New Roman"/>
          <w:sz w:val="28"/>
          <w:szCs w:val="28"/>
          <w:highlight w:val="white"/>
        </w:rPr>
      </w:pPr>
    </w:p>
    <w:p w14:paraId="000003A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Build</w:t>
      </w:r>
    </w:p>
    <w:p w14:paraId="000003A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dotnet publish -c Release</w:t>
      </w:r>
    </w:p>
    <w:p w14:paraId="000003A6">
      <w:pPr>
        <w:shd w:val="clear" w:fill="FFFFFF"/>
        <w:spacing w:before="240" w:after="240"/>
        <w:rPr>
          <w:rFonts w:hint="default" w:ascii="Times New Roman" w:hAnsi="Times New Roman" w:eastAsia="Times New Roman" w:cs="Times New Roman"/>
          <w:sz w:val="28"/>
          <w:szCs w:val="28"/>
          <w:highlight w:val="white"/>
        </w:rPr>
      </w:pPr>
    </w:p>
    <w:p w14:paraId="000003A7">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54" w:name="_ag1wsn8z98fs" w:colFirst="0" w:colLast="0"/>
      <w:bookmarkEnd w:id="154"/>
      <w:bookmarkStart w:id="155" w:name="_Toc3357"/>
      <w:r>
        <w:rPr>
          <w:rFonts w:hint="default" w:ascii="Times New Roman" w:hAnsi="Times New Roman" w:eastAsia="Times New Roman" w:cs="Times New Roman"/>
          <w:b/>
          <w:bCs/>
          <w:color w:val="3B3B3B"/>
          <w:sz w:val="28"/>
          <w:szCs w:val="28"/>
          <w:highlight w:val="white"/>
          <w:rtl w:val="0"/>
        </w:rPr>
        <w:t>8. CORS Configuration</w:t>
      </w:r>
      <w:bookmarkEnd w:id="155"/>
    </w:p>
    <w:p w14:paraId="000003A8">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Program.cs</w:t>
      </w:r>
      <w:r>
        <w:rPr>
          <w:rFonts w:hint="default" w:ascii="Times New Roman" w:hAnsi="Times New Roman" w:eastAsia="Times New Roman" w:cs="Times New Roman"/>
          <w:color w:val="3B3B3B"/>
          <w:sz w:val="28"/>
          <w:szCs w:val="28"/>
          <w:highlight w:val="white"/>
          <w:rtl w:val="0"/>
        </w:rPr>
        <w:t>:</w:t>
      </w:r>
    </w:p>
    <w:p w14:paraId="000003A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builder.Services.AddCors(options =&gt;</w:t>
      </w:r>
    </w:p>
    <w:p w14:paraId="000003A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A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options.AddPolicy("AllowLocal", policy =&gt;</w:t>
      </w:r>
    </w:p>
    <w:p w14:paraId="000003A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A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policy.WithOrigins("http://localhost:7001")</w:t>
      </w:r>
    </w:p>
    <w:p w14:paraId="000003A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.AllowAnyMethod()</w:t>
      </w:r>
    </w:p>
    <w:p w14:paraId="000003A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.AllowAnyHeader();</w:t>
      </w:r>
    </w:p>
    <w:p w14:paraId="000003B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w:t>
      </w:r>
    </w:p>
    <w:p w14:paraId="000003B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B2">
      <w:pPr>
        <w:shd w:val="clear" w:fill="FFFFFF"/>
        <w:spacing w:before="240" w:after="240"/>
        <w:rPr>
          <w:rFonts w:hint="default" w:ascii="Times New Roman" w:hAnsi="Times New Roman" w:eastAsia="Times New Roman" w:cs="Times New Roman"/>
          <w:sz w:val="28"/>
          <w:szCs w:val="28"/>
          <w:highlight w:val="white"/>
        </w:rPr>
      </w:pPr>
    </w:p>
    <w:p w14:paraId="000003B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app.UseCors("AllowLocal");</w:t>
      </w:r>
    </w:p>
    <w:p w14:paraId="000003B4">
      <w:pPr>
        <w:shd w:val="clear" w:fill="FFFFFF"/>
        <w:spacing w:before="240" w:after="240"/>
        <w:rPr>
          <w:rFonts w:hint="default" w:ascii="Times New Roman" w:hAnsi="Times New Roman" w:eastAsia="Times New Roman" w:cs="Times New Roman"/>
          <w:sz w:val="28"/>
          <w:szCs w:val="28"/>
          <w:highlight w:val="white"/>
        </w:rPr>
      </w:pPr>
    </w:p>
    <w:p w14:paraId="000003B5">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56" w:name="_9rq1hr3ekrxu" w:colFirst="0" w:colLast="0"/>
      <w:bookmarkEnd w:id="156"/>
      <w:bookmarkStart w:id="157" w:name="_Toc5051"/>
      <w:r>
        <w:rPr>
          <w:rFonts w:hint="default" w:ascii="Times New Roman" w:hAnsi="Times New Roman" w:eastAsia="Times New Roman" w:cs="Times New Roman"/>
          <w:b/>
          <w:bCs/>
          <w:color w:val="3B3B3B"/>
          <w:sz w:val="28"/>
          <w:szCs w:val="28"/>
          <w:highlight w:val="white"/>
          <w:rtl w:val="0"/>
        </w:rPr>
        <w:t>9. Error Handling</w:t>
      </w:r>
      <w:bookmarkEnd w:id="157"/>
    </w:p>
    <w:p w14:paraId="000003B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try</w:t>
      </w:r>
    </w:p>
    <w:p w14:paraId="000003B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B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posts = await postService.GetPostsAsync();</w:t>
      </w:r>
    </w:p>
    <w:p w14:paraId="000003B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B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catch (HttpRequestException)</w:t>
      </w:r>
    </w:p>
    <w:p w14:paraId="000003B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B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errorMessage = "API connection failed";</w:t>
      </w:r>
    </w:p>
    <w:p w14:paraId="000003B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B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finally</w:t>
      </w:r>
    </w:p>
    <w:p w14:paraId="000003B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C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isLoading = false;</w:t>
      </w:r>
    </w:p>
    <w:p w14:paraId="000003C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t>
      </w:r>
    </w:p>
    <w:p w14:paraId="000003C2">
      <w:pPr>
        <w:shd w:val="clear" w:fill="FFFFFF"/>
        <w:spacing w:before="240" w:after="240"/>
        <w:rPr>
          <w:rFonts w:hint="default" w:ascii="Times New Roman" w:hAnsi="Times New Roman" w:eastAsia="Times New Roman" w:cs="Times New Roman"/>
          <w:sz w:val="28"/>
          <w:szCs w:val="28"/>
          <w:highlight w:val="white"/>
        </w:rPr>
      </w:pPr>
    </w:p>
    <w:p w14:paraId="000003C3">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58" w:name="_gt3gehlfzzdd" w:colFirst="0" w:colLast="0"/>
      <w:bookmarkEnd w:id="158"/>
      <w:bookmarkStart w:id="159" w:name="_Toc12576"/>
      <w:r>
        <w:rPr>
          <w:rFonts w:hint="default" w:ascii="Times New Roman" w:hAnsi="Times New Roman" w:eastAsia="Times New Roman" w:cs="Times New Roman"/>
          <w:b/>
          <w:bCs/>
          <w:color w:val="3B3B3B"/>
          <w:sz w:val="28"/>
          <w:szCs w:val="28"/>
          <w:highlight w:val="white"/>
          <w:rtl w:val="0"/>
        </w:rPr>
        <w:t>10. Checklist</w:t>
      </w:r>
      <w:bookmarkEnd w:id="159"/>
    </w:p>
    <w:tbl>
      <w:tblPr>
        <w:tblStyle w:val="20"/>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6225"/>
        <w:gridCol w:w="1590"/>
      </w:tblGrid>
      <w:tr w14:paraId="462CA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4">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Item</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5">
            <w:pPr>
              <w:shd w:val="clear" w:fill="FFFFFF"/>
              <w:spacing w:before="240" w:after="240"/>
              <w:jc w:val="center"/>
              <w:rPr>
                <w:rFonts w:hint="default" w:ascii="Times New Roman" w:hAnsi="Times New Roman" w:eastAsia="Times New Roman" w:cs="Times New Roman"/>
                <w:color w:val="3B3B3B"/>
                <w:sz w:val="28"/>
                <w:szCs w:val="28"/>
                <w:highlight w:val="white"/>
              </w:rPr>
            </w:pPr>
          </w:p>
        </w:tc>
      </w:tr>
      <w:tr w14:paraId="1DA64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Razor components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0F282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Services (3)</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1D0E8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DTOs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02812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Forms + validation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2CD7F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Error handling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C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r w14:paraId="7195D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D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CORS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D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r>
    </w:tbl>
    <w:p w14:paraId="000003D2">
      <w:pPr>
        <w:shd w:val="clear" w:fill="FFFFFF"/>
        <w:spacing w:before="240" w:after="240"/>
        <w:rPr>
          <w:rFonts w:hint="default" w:ascii="Times New Roman" w:hAnsi="Times New Roman" w:eastAsia="Times New Roman" w:cs="Times New Roman"/>
          <w:sz w:val="28"/>
          <w:szCs w:val="28"/>
          <w:highlight w:val="white"/>
        </w:rPr>
      </w:pPr>
    </w:p>
    <w:p w14:paraId="000003D3">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60" w:name="_tx2u59hdg1db" w:colFirst="0" w:colLast="0"/>
      <w:bookmarkEnd w:id="160"/>
      <w:bookmarkStart w:id="161" w:name="_Toc13670"/>
      <w:r>
        <w:rPr>
          <w:rFonts w:hint="default" w:ascii="Times New Roman" w:hAnsi="Times New Roman" w:eastAsia="Times New Roman" w:cs="Times New Roman"/>
          <w:b/>
          <w:bCs/>
          <w:color w:val="3B3B3B"/>
          <w:sz w:val="28"/>
          <w:szCs w:val="28"/>
          <w:highlight w:val="white"/>
          <w:rtl w:val="0"/>
        </w:rPr>
        <w:t>11. Kết luận</w:t>
      </w:r>
      <w:bookmarkEnd w:id="161"/>
    </w:p>
    <w:p w14:paraId="000003D4">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Blazor WebAssembly</w:t>
      </w:r>
      <w:r>
        <w:rPr>
          <w:rFonts w:hint="default" w:ascii="Times New Roman" w:hAnsi="Times New Roman" w:eastAsia="Times New Roman" w:cs="Times New Roman"/>
          <w:color w:val="3B3B3B"/>
          <w:sz w:val="28"/>
          <w:szCs w:val="28"/>
          <w:highlight w:val="white"/>
          <w:rtl w:val="0"/>
        </w:rPr>
        <w:t xml:space="preserve"> fully functional</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C# full-stack</w:t>
      </w:r>
      <w:r>
        <w:rPr>
          <w:rFonts w:hint="default" w:ascii="Times New Roman" w:hAnsi="Times New Roman" w:eastAsia="Times New Roman" w:cs="Times New Roman"/>
          <w:color w:val="3B3B3B"/>
          <w:sz w:val="28"/>
          <w:szCs w:val="28"/>
          <w:highlight w:val="white"/>
          <w:rtl w:val="0"/>
        </w:rPr>
        <w:t xml:space="preserve"> (Backend + Frontend)</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Type-safe</w:t>
      </w:r>
      <w:r>
        <w:rPr>
          <w:rFonts w:hint="default" w:ascii="Times New Roman" w:hAnsi="Times New Roman" w:eastAsia="Times New Roman" w:cs="Times New Roman"/>
          <w:color w:val="3B3B3B"/>
          <w:sz w:val="28"/>
          <w:szCs w:val="28"/>
          <w:highlight w:val="white"/>
          <w:rtl w:val="0"/>
        </w:rPr>
        <w:t xml:space="preserve"> development</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Shared models</w:t>
      </w:r>
      <w:r>
        <w:rPr>
          <w:rFonts w:hint="default" w:ascii="Times New Roman" w:hAnsi="Times New Roman" w:eastAsia="Cardo" w:cs="Times New Roman"/>
          <w:color w:val="3B3B3B"/>
          <w:sz w:val="28"/>
          <w:szCs w:val="28"/>
          <w:highlight w:val="white"/>
          <w:rtl w:val="0"/>
        </w:rPr>
        <w:t xml:space="preserve"> (Backend ↔ Blazor)</w:t>
      </w:r>
    </w:p>
    <w:p w14:paraId="000003D5">
      <w:pPr>
        <w:shd w:val="clear" w:fill="FFFFFF"/>
        <w:spacing w:before="240" w:after="240"/>
        <w:ind w:left="0" w:firstLine="0"/>
        <w:rPr>
          <w:rFonts w:hint="default" w:ascii="Times New Roman" w:hAnsi="Times New Roman" w:eastAsia="Times New Roman" w:cs="Times New Roman"/>
          <w:sz w:val="28"/>
          <w:szCs w:val="28"/>
          <w:highlight w:val="white"/>
        </w:rPr>
      </w:pPr>
    </w:p>
    <w:p w14:paraId="000003D6">
      <w:pPr>
        <w:shd w:val="clear" w:fill="FFFFFF"/>
        <w:spacing w:before="240" w:after="240"/>
        <w:ind w:left="0" w:firstLine="0"/>
        <w:rPr>
          <w:rFonts w:hint="default" w:ascii="Times New Roman" w:hAnsi="Times New Roman" w:eastAsia="Times New Roman" w:cs="Times New Roman"/>
          <w:sz w:val="28"/>
          <w:szCs w:val="28"/>
          <w:highlight w:val="white"/>
        </w:rPr>
      </w:pPr>
    </w:p>
    <w:p w14:paraId="000003D7">
      <w:pPr>
        <w:shd w:val="clear" w:fill="FFFFFF"/>
        <w:spacing w:before="240" w:after="240"/>
        <w:ind w:left="0" w:firstLine="0"/>
        <w:rPr>
          <w:rFonts w:hint="default" w:ascii="Times New Roman" w:hAnsi="Times New Roman" w:eastAsia="Times New Roman" w:cs="Times New Roman"/>
          <w:sz w:val="28"/>
          <w:szCs w:val="28"/>
          <w:highlight w:val="white"/>
        </w:rPr>
      </w:pPr>
    </w:p>
    <w:p w14:paraId="000003D8">
      <w:pPr>
        <w:shd w:val="clear" w:fill="FFFFFF"/>
        <w:spacing w:before="240" w:after="240"/>
        <w:ind w:left="0" w:firstLine="0"/>
        <w:rPr>
          <w:rFonts w:hint="default" w:ascii="Times New Roman" w:hAnsi="Times New Roman" w:eastAsia="Times New Roman" w:cs="Times New Roman"/>
          <w:sz w:val="28"/>
          <w:szCs w:val="28"/>
          <w:highlight w:val="white"/>
        </w:rPr>
      </w:pPr>
    </w:p>
    <w:p w14:paraId="000003D9">
      <w:pPr>
        <w:shd w:val="clear" w:fill="FFFFFF"/>
        <w:spacing w:before="240" w:after="240"/>
        <w:ind w:left="0" w:firstLine="0"/>
        <w:rPr>
          <w:rFonts w:hint="default" w:ascii="Times New Roman" w:hAnsi="Times New Roman" w:eastAsia="Times New Roman" w:cs="Times New Roman"/>
          <w:sz w:val="28"/>
          <w:szCs w:val="28"/>
          <w:highlight w:val="white"/>
        </w:rPr>
      </w:pPr>
    </w:p>
    <w:p w14:paraId="000003DA">
      <w:pPr>
        <w:shd w:val="clear" w:fill="FFFFFF"/>
        <w:spacing w:before="240" w:after="240"/>
        <w:ind w:left="0" w:firstLine="0"/>
        <w:rPr>
          <w:rFonts w:hint="default" w:ascii="Times New Roman" w:hAnsi="Times New Roman" w:eastAsia="Times New Roman" w:cs="Times New Roman"/>
          <w:sz w:val="28"/>
          <w:szCs w:val="28"/>
          <w:highlight w:val="white"/>
        </w:rPr>
      </w:pPr>
    </w:p>
    <w:p w14:paraId="000003DB">
      <w:pPr>
        <w:shd w:val="clear" w:fill="FFFFFF"/>
        <w:spacing w:before="240" w:after="240"/>
        <w:ind w:left="0" w:firstLine="0"/>
        <w:rPr>
          <w:rFonts w:hint="default" w:ascii="Times New Roman" w:hAnsi="Times New Roman" w:eastAsia="Times New Roman" w:cs="Times New Roman"/>
          <w:sz w:val="28"/>
          <w:szCs w:val="28"/>
          <w:highlight w:val="white"/>
        </w:rPr>
      </w:pPr>
    </w:p>
    <w:p w14:paraId="000003DC">
      <w:pPr>
        <w:shd w:val="clear" w:fill="FFFFFF"/>
        <w:spacing w:before="240" w:after="240"/>
        <w:ind w:left="0" w:firstLine="0"/>
        <w:rPr>
          <w:rFonts w:hint="default" w:ascii="Times New Roman" w:hAnsi="Times New Roman" w:eastAsia="Times New Roman" w:cs="Times New Roman"/>
          <w:sz w:val="28"/>
          <w:szCs w:val="28"/>
          <w:highlight w:val="white"/>
        </w:rPr>
      </w:pPr>
    </w:p>
    <w:p w14:paraId="000003DD">
      <w:pPr>
        <w:shd w:val="clear" w:fill="FFFFFF"/>
        <w:spacing w:before="240" w:after="240"/>
        <w:ind w:left="0" w:firstLine="0"/>
        <w:rPr>
          <w:rFonts w:hint="default" w:ascii="Times New Roman" w:hAnsi="Times New Roman" w:eastAsia="Times New Roman" w:cs="Times New Roman"/>
          <w:sz w:val="28"/>
          <w:szCs w:val="28"/>
          <w:highlight w:val="white"/>
        </w:rPr>
      </w:pPr>
    </w:p>
    <w:p w14:paraId="000003DE">
      <w:pPr>
        <w:shd w:val="clear" w:fill="FFFFFF"/>
        <w:spacing w:before="240" w:after="240"/>
        <w:ind w:left="0" w:firstLine="0"/>
        <w:rPr>
          <w:rFonts w:hint="default" w:ascii="Times New Roman" w:hAnsi="Times New Roman" w:eastAsia="Times New Roman" w:cs="Times New Roman"/>
          <w:sz w:val="28"/>
          <w:szCs w:val="28"/>
          <w:highlight w:val="white"/>
        </w:rPr>
      </w:pPr>
    </w:p>
    <w:p w14:paraId="000003DF">
      <w:pPr>
        <w:shd w:val="clear" w:fill="FFFFFF"/>
        <w:spacing w:before="240" w:after="240"/>
        <w:ind w:left="0" w:firstLine="0"/>
        <w:rPr>
          <w:rFonts w:hint="default" w:ascii="Times New Roman" w:hAnsi="Times New Roman" w:eastAsia="Times New Roman" w:cs="Times New Roman"/>
          <w:sz w:val="28"/>
          <w:szCs w:val="28"/>
          <w:highlight w:val="white"/>
        </w:rPr>
      </w:pPr>
    </w:p>
    <w:p w14:paraId="000003E0">
      <w:pPr>
        <w:shd w:val="clear" w:fill="FFFFFF"/>
        <w:spacing w:before="240" w:after="240"/>
        <w:ind w:left="0" w:firstLine="0"/>
        <w:rPr>
          <w:rFonts w:hint="default" w:ascii="Times New Roman" w:hAnsi="Times New Roman" w:eastAsia="Times New Roman" w:cs="Times New Roman"/>
          <w:sz w:val="28"/>
          <w:szCs w:val="28"/>
          <w:highlight w:val="white"/>
        </w:rPr>
      </w:pPr>
    </w:p>
    <w:p w14:paraId="000003E1">
      <w:pPr>
        <w:shd w:val="clear" w:fill="FFFFFF"/>
        <w:spacing w:before="240" w:after="240"/>
        <w:ind w:left="0" w:firstLine="0"/>
        <w:rPr>
          <w:rFonts w:hint="default" w:ascii="Times New Roman" w:hAnsi="Times New Roman" w:eastAsia="Times New Roman" w:cs="Times New Roman"/>
          <w:sz w:val="28"/>
          <w:szCs w:val="28"/>
          <w:highlight w:val="white"/>
        </w:rPr>
      </w:pPr>
    </w:p>
    <w:p w14:paraId="000003E2">
      <w:pPr>
        <w:shd w:val="clear" w:fill="FFFFFF"/>
        <w:spacing w:before="240" w:after="240"/>
        <w:ind w:left="0" w:firstLine="0"/>
        <w:rPr>
          <w:rFonts w:hint="default" w:ascii="Times New Roman" w:hAnsi="Times New Roman" w:eastAsia="Times New Roman" w:cs="Times New Roman"/>
          <w:sz w:val="28"/>
          <w:szCs w:val="28"/>
          <w:highlight w:val="white"/>
        </w:rPr>
      </w:pPr>
      <w:bookmarkStart w:id="186" w:name="_GoBack"/>
      <w:bookmarkEnd w:id="186"/>
    </w:p>
    <w:p w14:paraId="46E9D185">
      <w:pPr>
        <w:shd w:val="clear" w:fill="FFFFFF"/>
        <w:spacing w:before="240" w:after="240"/>
        <w:ind w:left="0" w:firstLine="0"/>
        <w:rPr>
          <w:rFonts w:hint="default" w:ascii="Times New Roman" w:hAnsi="Times New Roman" w:eastAsia="Times New Roman" w:cs="Times New Roman"/>
          <w:sz w:val="28"/>
          <w:szCs w:val="28"/>
          <w:highlight w:val="white"/>
        </w:rPr>
      </w:pPr>
    </w:p>
    <w:p w14:paraId="000003E3">
      <w:pPr>
        <w:pStyle w:val="2"/>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62" w:name="_i9niz9ubdlra" w:colFirst="0" w:colLast="0"/>
      <w:bookmarkEnd w:id="162"/>
      <w:bookmarkStart w:id="163" w:name="_Toc676"/>
      <w:r>
        <w:rPr>
          <w:rFonts w:hint="default" w:ascii="Times New Roman" w:hAnsi="Times New Roman" w:eastAsia="Times New Roman" w:cs="Times New Roman"/>
          <w:b/>
          <w:bCs/>
          <w:color w:val="3B3B3B"/>
          <w:sz w:val="28"/>
          <w:szCs w:val="28"/>
          <w:highlight w:val="white"/>
          <w:rtl w:val="0"/>
        </w:rPr>
        <w:t>05 – CONTAINERIZATION</w:t>
      </w:r>
      <w:bookmarkEnd w:id="163"/>
    </w:p>
    <w:p w14:paraId="000003E4">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64" w:name="_g7soph52lfww" w:colFirst="0" w:colLast="0"/>
      <w:bookmarkEnd w:id="164"/>
      <w:bookmarkStart w:id="165" w:name="_Toc32359"/>
      <w:r>
        <w:rPr>
          <w:rFonts w:hint="default" w:ascii="Times New Roman" w:hAnsi="Times New Roman" w:eastAsia="Times New Roman" w:cs="Times New Roman"/>
          <w:b/>
          <w:bCs/>
          <w:color w:val="3B3B3B"/>
          <w:sz w:val="28"/>
          <w:szCs w:val="28"/>
          <w:highlight w:val="white"/>
          <w:rtl w:val="0"/>
        </w:rPr>
        <w:t>1. Mục tiêu</w:t>
      </w:r>
      <w:bookmarkEnd w:id="165"/>
    </w:p>
    <w:p w14:paraId="000003E5">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Cardo" w:cs="Times New Roman"/>
          <w:color w:val="3B3B3B"/>
          <w:sz w:val="28"/>
          <w:szCs w:val="28"/>
          <w:highlight w:val="white"/>
          <w:rtl w:val="0"/>
        </w:rPr>
        <w:t>Containerize Python, Java, React, Blazor → orchestrate bằng Docker Compose.</w:t>
      </w:r>
    </w:p>
    <w:p w14:paraId="000003E6">
      <w:pPr>
        <w:shd w:val="clear" w:fill="FFFFFF"/>
        <w:spacing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Kết quả</w:t>
      </w:r>
      <w:r>
        <w:rPr>
          <w:rFonts w:hint="default" w:ascii="Times New Roman" w:hAnsi="Times New Roman" w:eastAsia="Times New Roman" w:cs="Times New Roman"/>
          <w:color w:val="3B3B3B"/>
          <w:sz w:val="28"/>
          <w:szCs w:val="28"/>
          <w:highlight w:val="white"/>
          <w:rtl w:val="0"/>
        </w:rPr>
        <w:t>: docker compose up chạy toàn bộ stack.</w:t>
      </w:r>
    </w:p>
    <w:p w14:paraId="000003E7">
      <w:pPr>
        <w:shd w:val="clear" w:fill="FFFFFF"/>
        <w:spacing w:before="240" w:after="240"/>
        <w:rPr>
          <w:rFonts w:hint="default" w:ascii="Times New Roman" w:hAnsi="Times New Roman" w:eastAsia="Times New Roman" w:cs="Times New Roman"/>
          <w:sz w:val="28"/>
          <w:szCs w:val="28"/>
          <w:highlight w:val="white"/>
        </w:rPr>
      </w:pPr>
    </w:p>
    <w:p w14:paraId="000003E8">
      <w:pPr>
        <w:pStyle w:val="3"/>
        <w:keepNext w:val="0"/>
        <w:keepLines w:val="0"/>
        <w:shd w:val="clear" w:fill="FFFFFF"/>
        <w:spacing w:before="240"/>
        <w:outlineLvl w:val="0"/>
        <w:rPr>
          <w:rFonts w:hint="default" w:ascii="Times New Roman" w:hAnsi="Times New Roman" w:eastAsia="Times New Roman" w:cs="Times New Roman"/>
          <w:b/>
          <w:bCs/>
          <w:color w:val="3B3B3B"/>
          <w:sz w:val="28"/>
          <w:szCs w:val="28"/>
          <w:highlight w:val="white"/>
        </w:rPr>
      </w:pPr>
      <w:bookmarkStart w:id="166" w:name="_mgj9mft0il19" w:colFirst="0" w:colLast="0"/>
      <w:bookmarkEnd w:id="166"/>
      <w:bookmarkStart w:id="167" w:name="_Toc19349"/>
      <w:r>
        <w:rPr>
          <w:rFonts w:hint="default" w:ascii="Times New Roman" w:hAnsi="Times New Roman" w:eastAsia="Times New Roman" w:cs="Times New Roman"/>
          <w:b/>
          <w:bCs/>
          <w:color w:val="3B3B3B"/>
          <w:sz w:val="28"/>
          <w:szCs w:val="28"/>
          <w:highlight w:val="white"/>
          <w:rtl w:val="0"/>
        </w:rPr>
        <w:t>2. Phương pháp Luận</w:t>
      </w:r>
      <w:bookmarkEnd w:id="167"/>
    </w:p>
    <w:tbl>
      <w:tblPr>
        <w:tblStyle w:val="21"/>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660"/>
        <w:gridCol w:w="1020"/>
        <w:gridCol w:w="4215"/>
        <w:gridCol w:w="1920"/>
      </w:tblGrid>
      <w:tr w14:paraId="65192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9">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Bước</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A">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Tên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B">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Mục đích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C">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Output</w:t>
            </w:r>
          </w:p>
        </w:tc>
      </w:tr>
      <w:tr w14:paraId="5B8F9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1</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Assess</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E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Liệt kê service, port, build cmd, healthcheck</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Bảng config</w:t>
            </w:r>
          </w:p>
        </w:tc>
      </w:tr>
      <w:tr w14:paraId="3081A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6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2</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Design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Thiết kế network, port mapping, dependency order</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Architecture diagram</w:t>
            </w:r>
          </w:p>
        </w:tc>
      </w:tr>
      <w:tr w14:paraId="36EC9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3</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Plan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Viết pseudocode Dockerfile &amp; compose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Outline chi tiết</w:t>
            </w:r>
          </w:p>
        </w:tc>
      </w:tr>
      <w:tr w14:paraId="14A0E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4</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Build</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Viết Dockerfile &amp; docker-compose.yml</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Code thật</w:t>
            </w:r>
          </w:p>
        </w:tc>
      </w:tr>
      <w:tr w14:paraId="3FB9D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5</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Verify</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3F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Test build, up, healthcheck, CRUD</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Confirm all work</w:t>
            </w:r>
          </w:p>
        </w:tc>
      </w:tr>
      <w:tr w14:paraId="788D67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6</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Optimize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Slim images, multi-stage, remove cache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Ảnh nhẹ (50% nhỏ)</w:t>
            </w:r>
          </w:p>
        </w:tc>
      </w:tr>
      <w:tr w14:paraId="2B755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7</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Security</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Non-root user, secrets, CORS config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Hardening</w:t>
            </w:r>
          </w:p>
        </w:tc>
      </w:tr>
      <w:tr w14:paraId="4E7AD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8</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CI/CD</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GitHub Actions auto build/push</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Pipeline ready</w:t>
            </w:r>
          </w:p>
        </w:tc>
      </w:tr>
      <w:tr w14:paraId="0D4D2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9</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Monitor</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0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Healthcheck, versioning, logging</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Production-ready</w:t>
            </w:r>
          </w:p>
        </w:tc>
      </w:tr>
    </w:tbl>
    <w:p w14:paraId="0000041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412">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68" w:name="_3jdxkvtc3ifl" w:colFirst="0" w:colLast="0"/>
      <w:bookmarkEnd w:id="168"/>
      <w:bookmarkStart w:id="169" w:name="_Toc8665"/>
      <w:r>
        <w:rPr>
          <w:rFonts w:hint="default" w:ascii="Times New Roman" w:hAnsi="Times New Roman" w:eastAsia="Times New Roman" w:cs="Times New Roman"/>
          <w:b/>
          <w:bCs/>
          <w:color w:val="3B3B3B"/>
          <w:sz w:val="28"/>
          <w:szCs w:val="28"/>
          <w:highlight w:val="white"/>
          <w:rtl w:val="0"/>
        </w:rPr>
        <w:t>3. Service Mapping</w:t>
      </w:r>
      <w:bookmarkEnd w:id="169"/>
    </w:p>
    <w:tbl>
      <w:tblPr>
        <w:tblStyle w:val="22"/>
        <w:tblW w:w="8040" w:type="dxa"/>
        <w:tblInd w:w="-2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140"/>
        <w:gridCol w:w="660"/>
        <w:gridCol w:w="3375"/>
        <w:gridCol w:w="2865"/>
      </w:tblGrid>
      <w:tr w14:paraId="29241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3">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Service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4">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Port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5">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Runtime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6">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Build Strategy</w:t>
            </w:r>
          </w:p>
        </w:tc>
      </w:tr>
      <w:tr w14:paraId="303B3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7">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Python</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8000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python:3.11-slim</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Single-stage (simple)</w:t>
            </w:r>
          </w:p>
        </w:tc>
      </w:tr>
      <w:tr w14:paraId="4E7B7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Java</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8080</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eclipse-temurin:17-jre-alpine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Multi-stage</w:t>
            </w:r>
            <w:r>
              <w:rPr>
                <w:rFonts w:hint="default" w:ascii="Times New Roman" w:hAnsi="Times New Roman" w:eastAsia="Times New Roman" w:cs="Times New Roman"/>
                <w:color w:val="3B3B3B"/>
                <w:sz w:val="28"/>
                <w:szCs w:val="28"/>
                <w:highlight w:val="white"/>
                <w:rtl w:val="0"/>
              </w:rPr>
              <w:t xml:space="preserve"> (optimize)</w:t>
            </w:r>
          </w:p>
        </w:tc>
      </w:tr>
      <w:tr w14:paraId="74901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1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React</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5173</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nginx:alpine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Multi-stage</w:t>
            </w:r>
            <w:r>
              <w:rPr>
                <w:rFonts w:hint="default" w:ascii="Times New Roman" w:hAnsi="Times New Roman" w:eastAsia="Cardo" w:cs="Times New Roman"/>
                <w:color w:val="3B3B3B"/>
                <w:sz w:val="28"/>
                <w:szCs w:val="28"/>
                <w:highlight w:val="white"/>
                <w:rtl w:val="0"/>
              </w:rPr>
              <w:t xml:space="preserve"> (build→serve)</w:t>
            </w:r>
          </w:p>
        </w:tc>
      </w:tr>
      <w:tr w14:paraId="2A1C7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Blazor</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4">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7001</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5">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nginx:alpine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26">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Multi-stage</w:t>
            </w:r>
            <w:r>
              <w:rPr>
                <w:rFonts w:hint="default" w:ascii="Times New Roman" w:hAnsi="Times New Roman" w:eastAsia="Cardo" w:cs="Times New Roman"/>
                <w:color w:val="3B3B3B"/>
                <w:sz w:val="28"/>
                <w:szCs w:val="28"/>
                <w:highlight w:val="white"/>
                <w:rtl w:val="0"/>
              </w:rPr>
              <w:t xml:space="preserve"> (publish→serve)</w:t>
            </w:r>
          </w:p>
        </w:tc>
      </w:tr>
    </w:tbl>
    <w:p w14:paraId="00000427">
      <w:pPr>
        <w:shd w:val="clear" w:fill="FFFFFF"/>
        <w:spacing w:before="240" w:after="240"/>
        <w:rPr>
          <w:rFonts w:hint="default" w:ascii="Times New Roman" w:hAnsi="Times New Roman" w:eastAsia="Times New Roman" w:cs="Times New Roman"/>
          <w:sz w:val="28"/>
          <w:szCs w:val="28"/>
          <w:highlight w:val="white"/>
        </w:rPr>
      </w:pPr>
    </w:p>
    <w:p w14:paraId="00000428">
      <w:pPr>
        <w:shd w:val="clear" w:fill="FFFFFF"/>
        <w:spacing w:before="240" w:after="240"/>
        <w:rPr>
          <w:rFonts w:hint="default" w:ascii="Times New Roman" w:hAnsi="Times New Roman" w:eastAsia="Times New Roman" w:cs="Times New Roman"/>
          <w:sz w:val="28"/>
          <w:szCs w:val="28"/>
          <w:highlight w:val="white"/>
        </w:rPr>
      </w:pPr>
    </w:p>
    <w:p w14:paraId="00000429">
      <w:pPr>
        <w:shd w:val="clear" w:fill="FFFFFF"/>
        <w:spacing w:before="240" w:after="240"/>
        <w:rPr>
          <w:rFonts w:hint="default" w:ascii="Times New Roman" w:hAnsi="Times New Roman" w:eastAsia="Times New Roman" w:cs="Times New Roman"/>
          <w:sz w:val="28"/>
          <w:szCs w:val="28"/>
          <w:highlight w:val="white"/>
        </w:rPr>
      </w:pPr>
    </w:p>
    <w:p w14:paraId="7A9FA85D">
      <w:pPr>
        <w:shd w:val="clear" w:fill="FFFFFF"/>
        <w:spacing w:before="240" w:after="240"/>
        <w:rPr>
          <w:rFonts w:hint="default" w:ascii="Times New Roman" w:hAnsi="Times New Roman" w:eastAsia="Times New Roman" w:cs="Times New Roman"/>
          <w:sz w:val="28"/>
          <w:szCs w:val="28"/>
          <w:highlight w:val="white"/>
        </w:rPr>
      </w:pPr>
    </w:p>
    <w:p w14:paraId="0000042A">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70" w:name="_oluxfyxj4uad" w:colFirst="0" w:colLast="0"/>
      <w:bookmarkEnd w:id="170"/>
      <w:bookmarkStart w:id="171" w:name="_Toc10260"/>
      <w:r>
        <w:rPr>
          <w:rFonts w:hint="default" w:ascii="Times New Roman" w:hAnsi="Times New Roman" w:eastAsia="Times New Roman" w:cs="Times New Roman"/>
          <w:b/>
          <w:bCs/>
          <w:color w:val="3B3B3B"/>
          <w:sz w:val="28"/>
          <w:szCs w:val="28"/>
          <w:highlight w:val="white"/>
          <w:rtl w:val="0"/>
        </w:rPr>
        <w:t>4. Dockerfile Patterns</w:t>
      </w:r>
      <w:bookmarkEnd w:id="171"/>
    </w:p>
    <w:p w14:paraId="0000042B">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72" w:name="_fidmpvchd84p" w:colFirst="0" w:colLast="0"/>
      <w:bookmarkEnd w:id="172"/>
      <w:r>
        <w:rPr>
          <w:rFonts w:hint="default" w:ascii="Times New Roman" w:hAnsi="Times New Roman" w:eastAsia="Times New Roman" w:cs="Times New Roman"/>
          <w:b/>
          <w:bCs/>
          <w:color w:val="3B3B3B"/>
          <w:sz w:val="28"/>
          <w:szCs w:val="28"/>
          <w:highlight w:val="white"/>
          <w:rtl w:val="0"/>
        </w:rPr>
        <w:t>Python (simple)</w:t>
      </w:r>
    </w:p>
    <w:p w14:paraId="0000042C">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FROM python:3.11-slim</w:t>
      </w:r>
    </w:p>
    <w:p w14:paraId="0000042D">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WORKDIR /app</w:t>
      </w:r>
    </w:p>
    <w:p w14:paraId="0000042E">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requirements.txt .</w:t>
      </w:r>
    </w:p>
    <w:p w14:paraId="0000042F">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RUN pip install --no-cache-dir -r requirements.txt</w:t>
      </w:r>
    </w:p>
    <w:p w14:paraId="00000430">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 .</w:t>
      </w:r>
    </w:p>
    <w:p w14:paraId="00000431">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EXPOSE 8000</w:t>
      </w:r>
    </w:p>
    <w:p w14:paraId="00000432">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HEALTHCHECK CMD curl -f http://localhost:8000/docs || exit 1</w:t>
      </w:r>
    </w:p>
    <w:p w14:paraId="00000433">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CMD ["uvicorn", "main:app", "--host", "0.0.0.0"]</w:t>
      </w:r>
    </w:p>
    <w:p w14:paraId="00000434">
      <w:pPr>
        <w:shd w:val="clear" w:fill="FFFFFF"/>
        <w:rPr>
          <w:rFonts w:hint="default" w:ascii="Times New Roman" w:hAnsi="Times New Roman" w:eastAsia="Times New Roman" w:cs="Times New Roman"/>
          <w:sz w:val="28"/>
          <w:szCs w:val="28"/>
        </w:rPr>
      </w:pPr>
    </w:p>
    <w:p w14:paraId="00000435">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73" w:name="_9t5m1e2lbzcj" w:colFirst="0" w:colLast="0"/>
      <w:bookmarkEnd w:id="173"/>
      <w:r>
        <w:rPr>
          <w:rFonts w:hint="default" w:ascii="Times New Roman" w:hAnsi="Times New Roman" w:eastAsia="Times New Roman" w:cs="Times New Roman"/>
          <w:b/>
          <w:bCs/>
          <w:color w:val="3B3B3B"/>
          <w:sz w:val="28"/>
          <w:szCs w:val="28"/>
          <w:highlight w:val="white"/>
          <w:rtl w:val="0"/>
        </w:rPr>
        <w:t>Java (multi-stage)</w:t>
      </w:r>
    </w:p>
    <w:p w14:paraId="00000436">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FROM maven:3.9.4-eclipse-temurin-17 AS build</w:t>
      </w:r>
    </w:p>
    <w:p w14:paraId="00000437">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WORKDIR /src</w:t>
      </w:r>
    </w:p>
    <w:p w14:paraId="00000438">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pom.xml .</w:t>
      </w:r>
    </w:p>
    <w:p w14:paraId="00000439">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RUN mvn -q dependency:resolve</w:t>
      </w:r>
    </w:p>
    <w:p w14:paraId="0000043A">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 .</w:t>
      </w:r>
    </w:p>
    <w:p w14:paraId="0000043B">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RUN mvn -DskipTests -q package</w:t>
      </w:r>
    </w:p>
    <w:p w14:paraId="0000043C">
      <w:pPr>
        <w:shd w:val="clear" w:fill="FFFFFF"/>
        <w:rPr>
          <w:rFonts w:hint="default" w:ascii="Times New Roman" w:hAnsi="Times New Roman" w:eastAsia="Times New Roman" w:cs="Times New Roman"/>
          <w:sz w:val="28"/>
          <w:szCs w:val="28"/>
        </w:rPr>
      </w:pPr>
    </w:p>
    <w:p w14:paraId="0000043D">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FROM eclipse-temurin:17-jre-alpine</w:t>
      </w:r>
    </w:p>
    <w:p w14:paraId="0000043E">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--from=build /src/target/*.jar app.jar</w:t>
      </w:r>
    </w:p>
    <w:p w14:paraId="0000043F">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EXPOSE 8080</w:t>
      </w:r>
    </w:p>
    <w:p w14:paraId="00000440">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HEALTHCHECK CMD wget -qO- http://localhost:8080/actuator/health || exit 1</w:t>
      </w:r>
    </w:p>
    <w:p w14:paraId="00000441">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ENTRYPOINT ["java", "-jar", "app.jar"]</w:t>
      </w:r>
    </w:p>
    <w:p w14:paraId="00000442">
      <w:pPr>
        <w:shd w:val="clear" w:fill="FFFFFF"/>
        <w:rPr>
          <w:rFonts w:hint="default" w:ascii="Times New Roman" w:hAnsi="Times New Roman" w:eastAsia="Times New Roman" w:cs="Times New Roman"/>
          <w:sz w:val="28"/>
          <w:szCs w:val="28"/>
        </w:rPr>
      </w:pPr>
    </w:p>
    <w:p w14:paraId="00000443">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74" w:name="_gjwhz38ruknh" w:colFirst="0" w:colLast="0"/>
      <w:bookmarkEnd w:id="174"/>
      <w:r>
        <w:rPr>
          <w:rFonts w:hint="default" w:ascii="Times New Roman" w:hAnsi="Times New Roman" w:eastAsia="Times New Roman" w:cs="Times New Roman"/>
          <w:b/>
          <w:bCs/>
          <w:color w:val="3B3B3B"/>
          <w:sz w:val="28"/>
          <w:szCs w:val="28"/>
          <w:highlight w:val="white"/>
          <w:rtl w:val="0"/>
        </w:rPr>
        <w:t>React (multi-stage — build+serve)</w:t>
      </w:r>
    </w:p>
    <w:p w14:paraId="00000444">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FROM node:18-alpine AS builder</w:t>
      </w:r>
    </w:p>
    <w:p w14:paraId="00000445">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WORKDIR /app</w:t>
      </w:r>
    </w:p>
    <w:p w14:paraId="00000446">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package*.json .</w:t>
      </w:r>
    </w:p>
    <w:p w14:paraId="00000447">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RUN npm ci</w:t>
      </w:r>
    </w:p>
    <w:p w14:paraId="00000448">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 .</w:t>
      </w:r>
    </w:p>
    <w:p w14:paraId="00000449">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RUN npm run build</w:t>
      </w:r>
    </w:p>
    <w:p w14:paraId="0000044A">
      <w:pPr>
        <w:shd w:val="clear" w:fill="FFFFFF"/>
        <w:rPr>
          <w:rFonts w:hint="default" w:ascii="Times New Roman" w:hAnsi="Times New Roman" w:eastAsia="Times New Roman" w:cs="Times New Roman"/>
          <w:sz w:val="28"/>
          <w:szCs w:val="28"/>
        </w:rPr>
      </w:pPr>
    </w:p>
    <w:p w14:paraId="0000044B">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FROM nginx:alpine</w:t>
      </w:r>
    </w:p>
    <w:p w14:paraId="0000044C">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COPY --from=builder /app/dist /usr/share/nginx/html</w:t>
      </w:r>
    </w:p>
    <w:p w14:paraId="0000044D">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EXPOSE 80</w:t>
      </w:r>
    </w:p>
    <w:p w14:paraId="0000044E">
      <w:pPr>
        <w:shd w:val="clear" w:fill="FFFFFF"/>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HEALTHCHECK CMD wget -qO- http://localhost/ || exit 1</w:t>
      </w:r>
    </w:p>
    <w:p w14:paraId="0000044F">
      <w:pPr>
        <w:shd w:val="clear" w:fill="FFFFFF"/>
        <w:rPr>
          <w:rFonts w:hint="default" w:ascii="Times New Roman" w:hAnsi="Times New Roman" w:eastAsia="Times New Roman" w:cs="Times New Roman"/>
          <w:sz w:val="28"/>
          <w:szCs w:val="28"/>
        </w:rPr>
      </w:pPr>
    </w:p>
    <w:p w14:paraId="00000450">
      <w:pPr>
        <w:pStyle w:val="4"/>
        <w:keepNext w:val="0"/>
        <w:keepLines w:val="0"/>
        <w:shd w:val="clear" w:fill="FFFFFF"/>
        <w:spacing w:before="0" w:after="120"/>
        <w:rPr>
          <w:rFonts w:hint="default" w:ascii="Times New Roman" w:hAnsi="Times New Roman" w:eastAsia="Times New Roman" w:cs="Times New Roman"/>
          <w:b/>
          <w:bCs/>
          <w:color w:val="3B3B3B"/>
          <w:sz w:val="28"/>
          <w:szCs w:val="28"/>
          <w:highlight w:val="white"/>
        </w:rPr>
      </w:pPr>
      <w:bookmarkStart w:id="175" w:name="_2q9co8o2wfvw" w:colFirst="0" w:colLast="0"/>
      <w:bookmarkEnd w:id="175"/>
      <w:r>
        <w:rPr>
          <w:rFonts w:hint="default" w:ascii="Times New Roman" w:hAnsi="Times New Roman" w:eastAsia="Times New Roman" w:cs="Times New Roman"/>
          <w:b/>
          <w:bCs/>
          <w:color w:val="3B3B3B"/>
          <w:sz w:val="28"/>
          <w:szCs w:val="28"/>
          <w:highlight w:val="white"/>
          <w:rtl w:val="0"/>
        </w:rPr>
        <w:t>Blazor (similar to React)</w:t>
      </w:r>
    </w:p>
    <w:p w14:paraId="0000045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FROM mcr.microsoft.com/dotnet/sdk:8.0 AS build</w:t>
      </w:r>
    </w:p>
    <w:p w14:paraId="0000045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WORKDIR /src</w:t>
      </w:r>
    </w:p>
    <w:p w14:paraId="0000045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COPY *.csproj .</w:t>
      </w:r>
    </w:p>
    <w:p w14:paraId="0000045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RUN dotnet restore</w:t>
      </w:r>
    </w:p>
    <w:p w14:paraId="0000045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COPY . .</w:t>
      </w:r>
    </w:p>
    <w:p w14:paraId="0000045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RUN dotnet publish -c Release -o /app/publish</w:t>
      </w:r>
    </w:p>
    <w:p w14:paraId="0000045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FROM nginx:alpine</w:t>
      </w:r>
    </w:p>
    <w:p w14:paraId="0000045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COPY --from=build /app/publish/wwwroot /usr/share/nginx/html</w:t>
      </w:r>
    </w:p>
    <w:p w14:paraId="0000045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EXPOSE 7001</w:t>
      </w:r>
    </w:p>
    <w:p w14:paraId="0000045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HEALTHCHECK CMD wget -qO- http://localhost/ || exit 1</w:t>
      </w:r>
    </w:p>
    <w:p w14:paraId="0000045B">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76" w:name="_qzfe4b7qdbtz" w:colFirst="0" w:colLast="0"/>
      <w:bookmarkEnd w:id="176"/>
      <w:bookmarkStart w:id="177" w:name="_Toc29440"/>
      <w:r>
        <w:rPr>
          <w:rFonts w:hint="default" w:ascii="Times New Roman" w:hAnsi="Times New Roman" w:eastAsia="Times New Roman" w:cs="Times New Roman"/>
          <w:b/>
          <w:bCs/>
          <w:color w:val="3B3B3B"/>
          <w:sz w:val="28"/>
          <w:szCs w:val="28"/>
          <w:highlight w:val="white"/>
          <w:rtl w:val="0"/>
        </w:rPr>
        <w:t>5. Docker Compose (docker-compose.yml)</w:t>
      </w:r>
      <w:bookmarkEnd w:id="177"/>
    </w:p>
    <w:p w14:paraId="0000045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version: "3.8"</w:t>
      </w:r>
    </w:p>
    <w:p w14:paraId="0000045D">
      <w:pPr>
        <w:shd w:val="clear" w:fill="FFFFFF"/>
        <w:spacing w:before="240" w:after="240"/>
        <w:rPr>
          <w:rFonts w:hint="default" w:ascii="Times New Roman" w:hAnsi="Times New Roman" w:eastAsia="Times New Roman" w:cs="Times New Roman"/>
          <w:sz w:val="28"/>
          <w:szCs w:val="28"/>
          <w:highlight w:val="white"/>
        </w:rPr>
      </w:pPr>
    </w:p>
    <w:p w14:paraId="0000045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services:</w:t>
      </w:r>
    </w:p>
    <w:p w14:paraId="0000045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backend-python:</w:t>
      </w:r>
    </w:p>
    <w:p w14:paraId="0000046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build:</w:t>
      </w:r>
    </w:p>
    <w:p w14:paraId="0000046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context: .</w:t>
      </w:r>
    </w:p>
    <w:p w14:paraId="0000046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dockerfile: python/Dockerfile</w:t>
      </w:r>
    </w:p>
    <w:p w14:paraId="0000046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ports:</w:t>
      </w:r>
    </w:p>
    <w:p w14:paraId="0000046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"8000:8000"</w:t>
      </w:r>
    </w:p>
    <w:p w14:paraId="0000046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networks:</w:t>
      </w:r>
    </w:p>
    <w:p w14:paraId="0000046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appnet</w:t>
      </w:r>
    </w:p>
    <w:p w14:paraId="0000046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healthcheck:</w:t>
      </w:r>
    </w:p>
    <w:p w14:paraId="0000046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test: ["CMD", "curl", "-f", "http://localhost:8000/docs"]</w:t>
      </w:r>
    </w:p>
    <w:p w14:paraId="0000046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interval: 15s</w:t>
      </w:r>
    </w:p>
    <w:p w14:paraId="0000046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timeout: 3s</w:t>
      </w:r>
    </w:p>
    <w:p w14:paraId="0000046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retries: 3</w:t>
      </w:r>
    </w:p>
    <w:p w14:paraId="0000046C">
      <w:pPr>
        <w:shd w:val="clear" w:fill="FFFFFF"/>
        <w:spacing w:before="240" w:after="240"/>
        <w:rPr>
          <w:rFonts w:hint="default" w:ascii="Times New Roman" w:hAnsi="Times New Roman" w:eastAsia="Times New Roman" w:cs="Times New Roman"/>
          <w:sz w:val="28"/>
          <w:szCs w:val="28"/>
          <w:highlight w:val="white"/>
        </w:rPr>
      </w:pPr>
    </w:p>
    <w:p w14:paraId="0000046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backend-java:</w:t>
      </w:r>
    </w:p>
    <w:p w14:paraId="0000046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build:</w:t>
      </w:r>
    </w:p>
    <w:p w14:paraId="0000046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context: .</w:t>
      </w:r>
    </w:p>
    <w:p w14:paraId="0000047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dockerfile: java/socialapp/Dockerfile</w:t>
      </w:r>
    </w:p>
    <w:p w14:paraId="0000047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ports:</w:t>
      </w:r>
    </w:p>
    <w:p w14:paraId="0000047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"8080:8080"</w:t>
      </w:r>
    </w:p>
    <w:p w14:paraId="0000047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networks:</w:t>
      </w:r>
    </w:p>
    <w:p w14:paraId="0000047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appnet</w:t>
      </w:r>
    </w:p>
    <w:p w14:paraId="0000047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depends_on:</w:t>
      </w:r>
    </w:p>
    <w:p w14:paraId="00000476">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backend-python:</w:t>
      </w:r>
    </w:p>
    <w:p w14:paraId="0000047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condition: service_healthy</w:t>
      </w:r>
    </w:p>
    <w:p w14:paraId="0000047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environment:</w:t>
      </w:r>
    </w:p>
    <w:p w14:paraId="0000047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JAVA_OPTS=-Xmx512m</w:t>
      </w:r>
    </w:p>
    <w:p w14:paraId="0000047A">
      <w:pPr>
        <w:shd w:val="clear" w:fill="FFFFFF"/>
        <w:spacing w:before="240" w:after="240"/>
        <w:rPr>
          <w:rFonts w:hint="default" w:ascii="Times New Roman" w:hAnsi="Times New Roman" w:eastAsia="Times New Roman" w:cs="Times New Roman"/>
          <w:sz w:val="28"/>
          <w:szCs w:val="28"/>
          <w:highlight w:val="white"/>
        </w:rPr>
      </w:pPr>
    </w:p>
    <w:p w14:paraId="0000047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frontend-react:</w:t>
      </w:r>
    </w:p>
    <w:p w14:paraId="0000047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build:</w:t>
      </w:r>
    </w:p>
    <w:p w14:paraId="0000047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context: .</w:t>
      </w:r>
    </w:p>
    <w:p w14:paraId="0000047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dockerfile: javascript/SimpleSocialMediaApplication/Dockerfile</w:t>
      </w:r>
    </w:p>
    <w:p w14:paraId="0000047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ports:</w:t>
      </w:r>
    </w:p>
    <w:p w14:paraId="0000048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"5173:80"</w:t>
      </w:r>
    </w:p>
    <w:p w14:paraId="0000048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networks:</w:t>
      </w:r>
    </w:p>
    <w:p w14:paraId="0000048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appnet</w:t>
      </w:r>
    </w:p>
    <w:p w14:paraId="0000048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depends_on:</w:t>
      </w:r>
    </w:p>
    <w:p w14:paraId="0000048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backend-java:</w:t>
      </w:r>
    </w:p>
    <w:p w14:paraId="0000048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condition: service_healthy</w:t>
      </w:r>
    </w:p>
    <w:p w14:paraId="00000486">
      <w:pPr>
        <w:shd w:val="clear" w:fill="FFFFFF"/>
        <w:spacing w:before="240" w:after="240"/>
        <w:rPr>
          <w:rFonts w:hint="default" w:ascii="Times New Roman" w:hAnsi="Times New Roman" w:eastAsia="Times New Roman" w:cs="Times New Roman"/>
          <w:sz w:val="28"/>
          <w:szCs w:val="28"/>
          <w:highlight w:val="white"/>
        </w:rPr>
      </w:pPr>
    </w:p>
    <w:p w14:paraId="0000048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frontend-blazor:</w:t>
      </w:r>
    </w:p>
    <w:p w14:paraId="0000048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build:</w:t>
      </w:r>
    </w:p>
    <w:p w14:paraId="0000048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context: .</w:t>
      </w:r>
    </w:p>
    <w:p w14:paraId="0000048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dockerfile: dotnet/SimpleSocialMediaApplication/Dockerfile</w:t>
      </w:r>
    </w:p>
    <w:p w14:paraId="0000048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ports:</w:t>
      </w:r>
    </w:p>
    <w:p w14:paraId="0000048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"7001:80"</w:t>
      </w:r>
    </w:p>
    <w:p w14:paraId="0000048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networks:</w:t>
      </w:r>
    </w:p>
    <w:p w14:paraId="0000048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 appnet</w:t>
      </w:r>
    </w:p>
    <w:p w14:paraId="0000048F">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depends_on:</w:t>
      </w:r>
    </w:p>
    <w:p w14:paraId="0000049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backend-java:</w:t>
      </w:r>
    </w:p>
    <w:p w14:paraId="0000049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condition: service_healthy</w:t>
      </w:r>
    </w:p>
    <w:p w14:paraId="00000492">
      <w:pPr>
        <w:shd w:val="clear" w:fill="FFFFFF"/>
        <w:spacing w:before="240" w:after="240"/>
        <w:rPr>
          <w:rFonts w:hint="default" w:ascii="Times New Roman" w:hAnsi="Times New Roman" w:eastAsia="Times New Roman" w:cs="Times New Roman"/>
          <w:sz w:val="28"/>
          <w:szCs w:val="28"/>
          <w:highlight w:val="white"/>
        </w:rPr>
      </w:pPr>
    </w:p>
    <w:p w14:paraId="00000493">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networks:</w:t>
      </w:r>
    </w:p>
    <w:p w14:paraId="0000049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appnet:</w:t>
      </w:r>
    </w:p>
    <w:p w14:paraId="0000049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xml:space="preserve">    driver: bridge</w:t>
      </w:r>
    </w:p>
    <w:p w14:paraId="00000496">
      <w:pPr>
        <w:shd w:val="clear" w:fill="FFFFFF"/>
        <w:spacing w:before="240" w:after="240"/>
        <w:rPr>
          <w:rFonts w:hint="default" w:ascii="Times New Roman" w:hAnsi="Times New Roman" w:eastAsia="Times New Roman" w:cs="Times New Roman"/>
          <w:sz w:val="28"/>
          <w:szCs w:val="28"/>
          <w:highlight w:val="white"/>
        </w:rPr>
      </w:pPr>
    </w:p>
    <w:p w14:paraId="00000497">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78" w:name="_4lx1eien5v8r" w:colFirst="0" w:colLast="0"/>
      <w:bookmarkEnd w:id="178"/>
      <w:bookmarkStart w:id="179" w:name="_Toc20310"/>
      <w:r>
        <w:rPr>
          <w:rFonts w:hint="default" w:ascii="Times New Roman" w:hAnsi="Times New Roman" w:eastAsia="Times New Roman" w:cs="Times New Roman"/>
          <w:b/>
          <w:bCs/>
          <w:color w:val="3B3B3B"/>
          <w:sz w:val="28"/>
          <w:szCs w:val="28"/>
          <w:highlight w:val="white"/>
          <w:rtl w:val="0"/>
        </w:rPr>
        <w:t>6. .dockerignore</w:t>
      </w:r>
      <w:bookmarkEnd w:id="179"/>
    </w:p>
    <w:p w14:paraId="0000049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**/node_modules</w:t>
      </w:r>
    </w:p>
    <w:p w14:paraId="00000499">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**/bin</w:t>
      </w:r>
    </w:p>
    <w:p w14:paraId="0000049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**/obj</w:t>
      </w:r>
    </w:p>
    <w:p w14:paraId="0000049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**/.git</w:t>
      </w:r>
    </w:p>
    <w:p w14:paraId="0000049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**/__pycache__</w:t>
      </w:r>
    </w:p>
    <w:p w14:paraId="0000049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**/target</w:t>
      </w:r>
    </w:p>
    <w:p w14:paraId="0000049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dist</w:t>
      </w:r>
    </w:p>
    <w:p w14:paraId="0000049F">
      <w:pPr>
        <w:shd w:val="clear" w:fill="FFFFFF"/>
        <w:spacing w:before="240" w:after="240"/>
        <w:rPr>
          <w:rFonts w:hint="default" w:ascii="Times New Roman" w:hAnsi="Times New Roman" w:eastAsia="Times New Roman" w:cs="Times New Roman"/>
          <w:sz w:val="28"/>
          <w:szCs w:val="28"/>
          <w:highlight w:val="white"/>
        </w:rPr>
      </w:pPr>
    </w:p>
    <w:p w14:paraId="000004A0">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80" w:name="_ieoonqcrn3hb" w:colFirst="0" w:colLast="0"/>
      <w:bookmarkEnd w:id="180"/>
      <w:bookmarkStart w:id="181" w:name="_Toc16695"/>
      <w:r>
        <w:rPr>
          <w:rFonts w:hint="default" w:ascii="Times New Roman" w:hAnsi="Times New Roman" w:eastAsia="Times New Roman" w:cs="Times New Roman"/>
          <w:b/>
          <w:bCs/>
          <w:color w:val="3B3B3B"/>
          <w:sz w:val="28"/>
          <w:szCs w:val="28"/>
          <w:highlight w:val="white"/>
          <w:rtl w:val="0"/>
        </w:rPr>
        <w:t>7. Quick Commands</w:t>
      </w:r>
      <w:bookmarkEnd w:id="181"/>
    </w:p>
    <w:p w14:paraId="000004A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Build &amp; up</w:t>
      </w:r>
    </w:p>
    <w:p w14:paraId="000004A2">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compose up --build -d</w:t>
      </w:r>
    </w:p>
    <w:p w14:paraId="000004A3">
      <w:pPr>
        <w:shd w:val="clear" w:fill="FFFFFF"/>
        <w:spacing w:before="240" w:after="240"/>
        <w:rPr>
          <w:rFonts w:hint="default" w:ascii="Times New Roman" w:hAnsi="Times New Roman" w:eastAsia="Times New Roman" w:cs="Times New Roman"/>
          <w:sz w:val="28"/>
          <w:szCs w:val="28"/>
          <w:highlight w:val="white"/>
        </w:rPr>
      </w:pPr>
    </w:p>
    <w:p w14:paraId="000004A4">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Check status</w:t>
      </w:r>
    </w:p>
    <w:p w14:paraId="000004A5">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compose ps</w:t>
      </w:r>
    </w:p>
    <w:p w14:paraId="000004A6">
      <w:pPr>
        <w:shd w:val="clear" w:fill="FFFFFF"/>
        <w:spacing w:before="240" w:after="240"/>
        <w:rPr>
          <w:rFonts w:hint="default" w:ascii="Times New Roman" w:hAnsi="Times New Roman" w:eastAsia="Times New Roman" w:cs="Times New Roman"/>
          <w:sz w:val="28"/>
          <w:szCs w:val="28"/>
          <w:highlight w:val="white"/>
        </w:rPr>
      </w:pPr>
    </w:p>
    <w:p w14:paraId="000004A7">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Logs</w:t>
      </w:r>
    </w:p>
    <w:p w14:paraId="000004A8">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compose logs -f</w:t>
      </w:r>
    </w:p>
    <w:p w14:paraId="000004A9">
      <w:pPr>
        <w:shd w:val="clear" w:fill="FFFFFF"/>
        <w:spacing w:before="240" w:after="240"/>
        <w:rPr>
          <w:rFonts w:hint="default" w:ascii="Times New Roman" w:hAnsi="Times New Roman" w:eastAsia="Times New Roman" w:cs="Times New Roman"/>
          <w:sz w:val="28"/>
          <w:szCs w:val="28"/>
          <w:highlight w:val="white"/>
        </w:rPr>
      </w:pPr>
    </w:p>
    <w:p w14:paraId="000004AA">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Test endpoints</w:t>
      </w:r>
    </w:p>
    <w:p w14:paraId="000004AB">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curl http://localhost:8000/docs         # Python</w:t>
      </w:r>
    </w:p>
    <w:p w14:paraId="000004AC">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curl http://localhost:8080/swagger-ui   # Java</w:t>
      </w:r>
    </w:p>
    <w:p w14:paraId="000004AD">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curl http://localhost:5173              # React</w:t>
      </w:r>
    </w:p>
    <w:p w14:paraId="000004AE">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curl http://localhost:7001              # Blazor</w:t>
      </w:r>
    </w:p>
    <w:p w14:paraId="000004AF">
      <w:pPr>
        <w:shd w:val="clear" w:fill="FFFFFF"/>
        <w:spacing w:before="240" w:after="240"/>
        <w:rPr>
          <w:rFonts w:hint="default" w:ascii="Times New Roman" w:hAnsi="Times New Roman" w:eastAsia="Times New Roman" w:cs="Times New Roman"/>
          <w:sz w:val="28"/>
          <w:szCs w:val="28"/>
          <w:highlight w:val="white"/>
        </w:rPr>
      </w:pPr>
    </w:p>
    <w:p w14:paraId="000004B0">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 Stop</w:t>
      </w:r>
    </w:p>
    <w:p w14:paraId="000004B1">
      <w:pPr>
        <w:shd w:val="clear" w:fill="FFFFFF"/>
        <w:spacing w:before="240"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sz w:val="28"/>
          <w:szCs w:val="28"/>
          <w:highlight w:val="white"/>
          <w:rtl w:val="0"/>
        </w:rPr>
        <w:t>docker compose down</w:t>
      </w:r>
    </w:p>
    <w:p w14:paraId="000004B2">
      <w:pPr>
        <w:shd w:val="clear" w:fill="FFFFFF"/>
        <w:spacing w:before="240" w:after="240"/>
        <w:rPr>
          <w:rFonts w:hint="default" w:ascii="Times New Roman" w:hAnsi="Times New Roman" w:eastAsia="Times New Roman" w:cs="Times New Roman"/>
          <w:sz w:val="28"/>
          <w:szCs w:val="28"/>
          <w:highlight w:val="white"/>
        </w:rPr>
      </w:pPr>
    </w:p>
    <w:p w14:paraId="000004B3">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82" w:name="_ubl5w8pxrab4" w:colFirst="0" w:colLast="0"/>
      <w:bookmarkEnd w:id="182"/>
      <w:bookmarkStart w:id="183" w:name="_Toc23643"/>
      <w:r>
        <w:rPr>
          <w:rFonts w:hint="default" w:ascii="Times New Roman" w:hAnsi="Times New Roman" w:eastAsia="Times New Roman" w:cs="Times New Roman"/>
          <w:b/>
          <w:bCs/>
          <w:color w:val="3B3B3B"/>
          <w:sz w:val="28"/>
          <w:szCs w:val="28"/>
          <w:highlight w:val="white"/>
          <w:rtl w:val="0"/>
        </w:rPr>
        <w:t>8. Key Benefits</w:t>
      </w:r>
      <w:bookmarkEnd w:id="183"/>
    </w:p>
    <w:p w14:paraId="000004B4">
      <w:pPr>
        <w:shd w:val="clear" w:fill="FFFFFF"/>
        <w:spacing w:after="240"/>
        <w:rPr>
          <w:rFonts w:hint="default" w:ascii="Times New Roman" w:hAnsi="Times New Roman" w:eastAsia="Times New Roman" w:cs="Times New Roman"/>
          <w:sz w:val="28"/>
          <w:szCs w:val="28"/>
          <w:highlight w:val="white"/>
        </w:rPr>
      </w:pP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One-command setup</w:t>
      </w:r>
      <w:r>
        <w:rPr>
          <w:rFonts w:hint="default" w:ascii="Times New Roman" w:hAnsi="Times New Roman" w:eastAsia="Times New Roman" w:cs="Times New Roman"/>
          <w:color w:val="3B3B3B"/>
          <w:sz w:val="28"/>
          <w:szCs w:val="28"/>
          <w:highlight w:val="white"/>
          <w:rtl w:val="0"/>
        </w:rPr>
        <w:t>: docker compose up</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Reproducible</w:t>
      </w:r>
      <w:r>
        <w:rPr>
          <w:rFonts w:hint="default" w:ascii="Times New Roman" w:hAnsi="Times New Roman" w:eastAsia="Times New Roman" w:cs="Times New Roman"/>
          <w:color w:val="3B3B3B"/>
          <w:sz w:val="28"/>
          <w:szCs w:val="28"/>
          <w:highlight w:val="white"/>
          <w:rtl w:val="0"/>
        </w:rPr>
        <w:t>: dev = test = prod</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Healthcheck</w:t>
      </w:r>
      <w:r>
        <w:rPr>
          <w:rFonts w:hint="default" w:ascii="Times New Roman" w:hAnsi="Times New Roman" w:eastAsia="Times New Roman" w:cs="Times New Roman"/>
          <w:color w:val="3B3B3B"/>
          <w:sz w:val="28"/>
          <w:szCs w:val="28"/>
          <w:highlight w:val="white"/>
          <w:rtl w:val="0"/>
        </w:rPr>
        <w:t>: auto-restart if fail</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Optimized</w:t>
      </w:r>
      <w:r>
        <w:rPr>
          <w:rFonts w:hint="default" w:ascii="Times New Roman" w:hAnsi="Times New Roman" w:eastAsia="Times New Roman" w:cs="Times New Roman"/>
          <w:color w:val="3B3B3B"/>
          <w:sz w:val="28"/>
          <w:szCs w:val="28"/>
          <w:highlight w:val="white"/>
          <w:rtl w:val="0"/>
        </w:rPr>
        <w:t>: multi-stage = 50% nhỏ</w:t>
      </w:r>
      <w:r>
        <w:rPr>
          <w:rFonts w:hint="default" w:ascii="Times New Roman" w:hAnsi="Times New Roman" w:eastAsia="Times New Roman" w:cs="Times New Roman"/>
          <w:color w:val="3B3B3B"/>
          <w:sz w:val="28"/>
          <w:szCs w:val="28"/>
          <w:highlight w:val="white"/>
          <w:rtl w:val="0"/>
        </w:rPr>
        <w:br w:type="textWrapping"/>
      </w:r>
      <w:r>
        <w:rPr>
          <w:rFonts w:hint="default" w:ascii="Times New Roman" w:hAnsi="Times New Roman" w:eastAsia="Times New Roman" w:cs="Times New Roman"/>
          <w:color w:val="3B3B3B"/>
          <w:sz w:val="28"/>
          <w:szCs w:val="28"/>
          <w:highlight w:val="white"/>
          <w:rtl w:val="0"/>
        </w:rPr>
        <w:t xml:space="preserve"> </w:t>
      </w:r>
      <w:r>
        <w:rPr>
          <w:rFonts w:hint="default" w:ascii="Times New Roman" w:hAnsi="Times New Roman" w:eastAsia="Times New Roman" w:cs="Times New Roman"/>
          <w:b/>
          <w:bCs/>
          <w:color w:val="3B3B3B"/>
          <w:sz w:val="28"/>
          <w:szCs w:val="28"/>
          <w:highlight w:val="white"/>
          <w:rtl w:val="0"/>
        </w:rPr>
        <w:t>Network isolated</w:t>
      </w:r>
      <w:r>
        <w:rPr>
          <w:rFonts w:hint="default" w:ascii="Times New Roman" w:hAnsi="Times New Roman" w:eastAsia="Times New Roman" w:cs="Times New Roman"/>
          <w:color w:val="3B3B3B"/>
          <w:sz w:val="28"/>
          <w:szCs w:val="28"/>
          <w:highlight w:val="white"/>
          <w:rtl w:val="0"/>
        </w:rPr>
        <w:t>: internal DNS</w:t>
      </w:r>
    </w:p>
    <w:p w14:paraId="000004B5">
      <w:pPr>
        <w:pStyle w:val="3"/>
        <w:keepNext w:val="0"/>
        <w:keepLines w:val="0"/>
        <w:shd w:val="clear" w:fill="FFFFFF"/>
        <w:spacing w:before="240"/>
        <w:rPr>
          <w:rFonts w:hint="default" w:ascii="Times New Roman" w:hAnsi="Times New Roman" w:eastAsia="Times New Roman" w:cs="Times New Roman"/>
          <w:b/>
          <w:bCs/>
          <w:color w:val="3B3B3B"/>
          <w:sz w:val="28"/>
          <w:szCs w:val="28"/>
          <w:highlight w:val="white"/>
        </w:rPr>
      </w:pPr>
      <w:bookmarkStart w:id="184" w:name="_l5uxsyveg250" w:colFirst="0" w:colLast="0"/>
      <w:bookmarkEnd w:id="184"/>
      <w:bookmarkStart w:id="185" w:name="_Toc26694"/>
      <w:r>
        <w:rPr>
          <w:rFonts w:hint="default" w:ascii="Times New Roman" w:hAnsi="Times New Roman" w:eastAsia="Times New Roman" w:cs="Times New Roman"/>
          <w:b/>
          <w:bCs/>
          <w:color w:val="3B3B3B"/>
          <w:sz w:val="28"/>
          <w:szCs w:val="28"/>
          <w:highlight w:val="white"/>
          <w:rtl w:val="0"/>
        </w:rPr>
        <w:t>9. Checklist</w:t>
      </w:r>
      <w:bookmarkEnd w:id="185"/>
    </w:p>
    <w:tbl>
      <w:tblPr>
        <w:tblStyle w:val="23"/>
        <w:tblW w:w="78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215"/>
        <w:gridCol w:w="6600"/>
      </w:tblGrid>
      <w:tr w14:paraId="61818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6">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7">
            <w:pPr>
              <w:shd w:val="clear" w:fill="FFFFFF"/>
              <w:spacing w:before="240" w:after="240"/>
              <w:jc w:val="center"/>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b/>
                <w:bCs/>
                <w:color w:val="3B3B3B"/>
                <w:sz w:val="28"/>
                <w:szCs w:val="28"/>
                <w:highlight w:val="white"/>
                <w:rtl w:val="0"/>
              </w:rPr>
              <w:t>Item</w:t>
            </w:r>
          </w:p>
        </w:tc>
      </w:tr>
      <w:tr w14:paraId="7A8F3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8">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9">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Dockerfile × 4 services</w:t>
            </w:r>
          </w:p>
        </w:tc>
      </w:tr>
      <w:tr w14:paraId="47A01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A">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B">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docker-compose.yml</w:t>
            </w:r>
          </w:p>
        </w:tc>
      </w:tr>
      <w:tr w14:paraId="0350C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C">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D">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.dockerignore</w:t>
            </w:r>
          </w:p>
        </w:tc>
      </w:tr>
      <w:tr w14:paraId="2FAE4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E">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BF">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HEALTHCHECK mỗi service</w:t>
            </w:r>
          </w:p>
        </w:tc>
      </w:tr>
      <w:tr w14:paraId="3B546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39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C0">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C1">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depends_on + network</w:t>
            </w:r>
          </w:p>
        </w:tc>
      </w:tr>
      <w:tr w14:paraId="221F5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00" w:type="dxa"/>
            <w:left w:w="100" w:type="dxa"/>
            <w:bottom w:w="100" w:type="dxa"/>
            <w:right w:w="100" w:type="dxa"/>
          </w:tblCellMar>
        </w:tblPrEx>
        <w:trPr>
          <w:trHeight w:val="660" w:hRule="atLeast"/>
        </w:trPr>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C2">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DONE</w:t>
            </w:r>
          </w:p>
        </w:tc>
        <w:tc>
          <w:tcPr>
            <w:tcBorders>
              <w:top w:val="single" w:color="000000" w:sz="4" w:space="0"/>
              <w:left w:val="single" w:color="000000" w:sz="4" w:space="0"/>
              <w:bottom w:val="single" w:color="000000" w:sz="4" w:space="0"/>
              <w:right w:val="single" w:color="000000" w:sz="4" w:space="0"/>
            </w:tcBorders>
            <w:shd w:val="clear" w:color="auto" w:fill="F8F8F8"/>
            <w:tcMar>
              <w:top w:w="60" w:type="dxa"/>
              <w:left w:w="100" w:type="dxa"/>
              <w:bottom w:w="60" w:type="dxa"/>
              <w:right w:w="100" w:type="dxa"/>
            </w:tcMar>
            <w:vAlign w:val="top"/>
          </w:tcPr>
          <w:p w14:paraId="000004C3">
            <w:pPr>
              <w:shd w:val="clear" w:fill="FFFFFF"/>
              <w:spacing w:before="240" w:after="240"/>
              <w:rPr>
                <w:rFonts w:hint="default" w:ascii="Times New Roman" w:hAnsi="Times New Roman" w:eastAsia="Times New Roman" w:cs="Times New Roman"/>
                <w:color w:val="3B3B3B"/>
                <w:sz w:val="28"/>
                <w:szCs w:val="28"/>
                <w:highlight w:val="white"/>
              </w:rPr>
            </w:pPr>
            <w:r>
              <w:rPr>
                <w:rFonts w:hint="default" w:ascii="Times New Roman" w:hAnsi="Times New Roman" w:eastAsia="Times New Roman" w:cs="Times New Roman"/>
                <w:color w:val="3B3B3B"/>
                <w:sz w:val="28"/>
                <w:szCs w:val="28"/>
                <w:highlight w:val="white"/>
                <w:rtl w:val="0"/>
              </w:rPr>
              <w:t>Multi-stage optimize</w:t>
            </w:r>
          </w:p>
          <w:p w14:paraId="000004C4">
            <w:pPr>
              <w:shd w:val="clear" w:fill="FFFFFF"/>
              <w:spacing w:before="240" w:after="240"/>
              <w:rPr>
                <w:rFonts w:hint="default" w:ascii="Times New Roman" w:hAnsi="Times New Roman" w:eastAsia="Times New Roman" w:cs="Times New Roman"/>
                <w:color w:val="3B3B3B"/>
                <w:sz w:val="28"/>
                <w:szCs w:val="28"/>
                <w:highlight w:val="white"/>
              </w:rPr>
            </w:pPr>
          </w:p>
        </w:tc>
      </w:tr>
    </w:tbl>
    <w:p w14:paraId="000004C5">
      <w:pPr>
        <w:shd w:val="clear" w:fill="FFFFFF"/>
        <w:spacing w:before="240" w:after="240"/>
        <w:ind w:left="0" w:firstLine="0"/>
        <w:rPr>
          <w:rFonts w:hint="default" w:ascii="Times New Roman" w:hAnsi="Times New Roman" w:eastAsia="Times New Roman" w:cs="Times New Roman"/>
          <w:sz w:val="28"/>
          <w:szCs w:val="28"/>
          <w:highlight w:val="white"/>
        </w:rPr>
      </w:pPr>
    </w:p>
    <w:p w14:paraId="000004C6">
      <w:pPr>
        <w:shd w:val="clear" w:fill="FFFFFF"/>
        <w:spacing w:before="240" w:after="240"/>
        <w:ind w:left="0" w:firstLine="0"/>
        <w:rPr>
          <w:rFonts w:hint="default" w:ascii="Times New Roman" w:hAnsi="Times New Roman" w:eastAsia="Times New Roman" w:cs="Times New Roman"/>
          <w:sz w:val="28"/>
          <w:szCs w:val="28"/>
          <w:highlight w:val="white"/>
        </w:rPr>
      </w:pPr>
    </w:p>
    <w:p w14:paraId="000004C7">
      <w:pPr>
        <w:shd w:val="clear" w:fill="FFFFFF"/>
        <w:spacing w:before="240" w:after="240"/>
        <w:ind w:left="0" w:firstLine="0"/>
        <w:rPr>
          <w:rFonts w:hint="default" w:ascii="Times New Roman" w:hAnsi="Times New Roman" w:eastAsia="Times New Roman" w:cs="Times New Roman"/>
          <w:sz w:val="28"/>
          <w:szCs w:val="28"/>
          <w:highlight w:val="white"/>
        </w:rPr>
      </w:pPr>
    </w:p>
    <w:p w14:paraId="000004C8">
      <w:pPr>
        <w:shd w:val="clear" w:fill="FFFFFF"/>
        <w:spacing w:before="240" w:after="240"/>
        <w:ind w:left="0" w:firstLine="0"/>
        <w:rPr>
          <w:rFonts w:hint="default" w:ascii="Times New Roman" w:hAnsi="Times New Roman" w:eastAsia="Times New Roman" w:cs="Times New Roman"/>
          <w:b/>
          <w:bCs/>
          <w:sz w:val="28"/>
          <w:szCs w:val="28"/>
          <w:highlight w:val="white"/>
        </w:rPr>
      </w:pPr>
      <w:r>
        <w:rPr>
          <w:rFonts w:hint="default" w:ascii="Times New Roman" w:hAnsi="Times New Roman" w:eastAsia="Times New Roman" w:cs="Times New Roman"/>
          <w:b/>
          <w:bCs/>
          <w:sz w:val="28"/>
          <w:szCs w:val="28"/>
          <w:highlight w:val="white"/>
          <w:rtl w:val="0"/>
        </w:rPr>
        <w:t>Tài liệu tham khảo</w:t>
      </w:r>
    </w:p>
    <w:p w14:paraId="000004C9">
      <w:pPr>
        <w:shd w:val="clear" w:fill="FFFFFF"/>
        <w:spacing w:before="240" w:after="240"/>
        <w:ind w:left="0" w:firstLine="0"/>
        <w:rPr>
          <w:rFonts w:hint="default" w:ascii="Times New Roman" w:hAnsi="Times New Roman" w:eastAsia="Times New Roman" w:cs="Times New Roman"/>
          <w:b/>
          <w:bCs/>
          <w:sz w:val="28"/>
          <w:szCs w:val="28"/>
          <w:highlight w:val="white"/>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"https://github.com/microsoft/github-copilot-vibe-coding-workshop/tree/main?tab=readme-ov-file" \h </w:instrText>
      </w:r>
      <w:r>
        <w:rPr>
          <w:rFonts w:hint="default" w:ascii="Times New Roman" w:hAnsi="Times New Roman" w:cs="Times New Roman"/>
          <w:sz w:val="28"/>
          <w:szCs w:val="28"/>
        </w:rPr>
        <w:fldChar w:fldCharType="separate"/>
      </w:r>
      <w:r>
        <w:rPr>
          <w:rFonts w:hint="default" w:ascii="Times New Roman" w:hAnsi="Times New Roman" w:eastAsia="Times New Roman" w:cs="Times New Roman"/>
          <w:b/>
          <w:bCs/>
          <w:color w:val="1A73E8"/>
          <w:sz w:val="28"/>
          <w:szCs w:val="28"/>
          <w:highlight w:val="white"/>
          <w:u w:val="single"/>
          <w:rtl w:val="0"/>
        </w:rPr>
        <w:t>https://github.com/microsoft/github-copilot-vibe-coding-workshop/tree/main?tab=readme-ov-file</w:t>
      </w:r>
      <w:r>
        <w:rPr>
          <w:rFonts w:hint="default" w:ascii="Times New Roman" w:hAnsi="Times New Roman" w:eastAsia="Times New Roman" w:cs="Times New Roman"/>
          <w:b/>
          <w:bCs/>
          <w:color w:val="1A73E8"/>
          <w:sz w:val="28"/>
          <w:szCs w:val="28"/>
          <w:highlight w:val="white"/>
          <w:u w:val="single"/>
          <w:rtl w:val="0"/>
        </w:rPr>
        <w:fldChar w:fldCharType="end"/>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25AEE07-5038-4236-9CB7-7035E4204E7C}"/>
  </w:font>
  <w:font w:name="Arial">
    <w:panose1 w:val="020B0604020202020204"/>
    <w:charset w:val="86"/>
    <w:family w:val="swiss"/>
    <w:pitch w:val="default"/>
    <w:sig w:usb0="E0002EFF" w:usb1="C000785B" w:usb2="00000009" w:usb3="00000000" w:csb0="400001FF" w:csb1="FFFF0000"/>
    <w:embedRegular r:id="rId2" w:fontKey="{75E57989-2018-4F5B-9F6B-A31D7FEB4FE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10E5DF2-3B68-4FA6-97CB-F69302012834}"/>
  </w:font>
  <w:font w:name="Wingdings">
    <w:panose1 w:val="05000000000000000000"/>
    <w:charset w:val="02"/>
    <w:family w:val="auto"/>
    <w:pitch w:val="default"/>
    <w:sig w:usb0="00000000" w:usb1="00000000" w:usb2="00000000" w:usb3="00000000" w:csb0="80000000" w:csb1="00000000"/>
    <w:embedRegular r:id="rId4" w:fontKey="{5EF27601-8225-4B0E-AFE8-66F64D78EF37}"/>
  </w:font>
  <w:font w:name="Calibri">
    <w:panose1 w:val="020F0502020204030204"/>
    <w:charset w:val="00"/>
    <w:family w:val="swiss"/>
    <w:pitch w:val="default"/>
    <w:sig w:usb0="E4002EFF" w:usb1="C200247B" w:usb2="00000009" w:usb3="00000000" w:csb0="200001FF" w:csb1="00000000"/>
    <w:embedRegular r:id="rId5" w:fontKey="{C279B87D-DD99-4405-AAE7-EEE3A2EEEBFF}"/>
  </w:font>
  <w:font w:name="等线">
    <w:altName w:val="Microsoft YaHei"/>
    <w:panose1 w:val="00000000000000000000"/>
    <w:charset w:val="86"/>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158633A8-6F99-4A49-B665-3F535103C721}"/>
  </w:font>
  <w:font w:name="Arial">
    <w:panose1 w:val="020B0604020202020204"/>
    <w:charset w:val="00"/>
    <w:family w:val="auto"/>
    <w:pitch w:val="default"/>
    <w:sig w:usb0="E0002EFF" w:usb1="C000785B" w:usb2="00000009" w:usb3="00000000" w:csb0="400001FF" w:csb1="FFFF0000"/>
    <w:embedRegular r:id="rId7" w:fontKey="{99277ACC-DA42-4759-9F00-40A5C31FCD6C}"/>
  </w:font>
  <w:font w:name="Segoe UI">
    <w:panose1 w:val="020B0502040204020203"/>
    <w:charset w:val="00"/>
    <w:family w:val="auto"/>
    <w:pitch w:val="default"/>
    <w:sig w:usb0="E4002EFF" w:usb1="C000E47F" w:usb2="00000009" w:usb3="00000000" w:csb0="200001FF" w:csb1="00000000"/>
    <w:embedRegular r:id="rId8" w:fontKey="{A32224BE-CB90-4E5F-A452-5C3D9930EA51}"/>
  </w:font>
  <w:font w:name="Tahoma">
    <w:panose1 w:val="020B0604030504040204"/>
    <w:charset w:val="00"/>
    <w:family w:val="auto"/>
    <w:pitch w:val="default"/>
    <w:sig w:usb0="E1002EFF" w:usb1="C000605B" w:usb2="00000029" w:usb3="00000000" w:csb0="200101FF" w:csb1="20280000"/>
    <w:embedRegular r:id="rId9" w:fontKey="{A0FF3AF9-CA41-4C22-9F61-29E410135A3A}"/>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10" w:fontKey="{3EE90B12-332F-4A5F-AA55-4D95C2A9F0D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F1ACD9"/>
    <w:multiLevelType w:val="multilevel"/>
    <w:tmpl w:val="B0F1ACD9"/>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7F9FE59"/>
    <w:multiLevelType w:val="multilevel"/>
    <w:tmpl w:val="D7F9FE59"/>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CBA6B53"/>
    <w:multiLevelType w:val="multilevel"/>
    <w:tmpl w:val="DCBA6B53"/>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E640482"/>
    <w:multiLevelType w:val="multilevel"/>
    <w:tmpl w:val="0E640482"/>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46A08BB8"/>
    <w:multiLevelType w:val="multilevel"/>
    <w:tmpl w:val="46A08BB8"/>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4C1BAE26"/>
    <w:multiLevelType w:val="multilevel"/>
    <w:tmpl w:val="4C1BAE26"/>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60382F6E"/>
    <w:multiLevelType w:val="multilevel"/>
    <w:tmpl w:val="60382F6E"/>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77ECEA79"/>
    <w:multiLevelType w:val="multilevel"/>
    <w:tmpl w:val="77ECEA79"/>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7C246926"/>
    <w:multiLevelType w:val="multilevel"/>
    <w:tmpl w:val="7C246926"/>
    <w:lvl w:ilvl="0" w:tentative="0">
      <w:start w:val="1"/>
      <w:numFmt w:val="bullet"/>
      <w:lvlText w:val="●"/>
      <w:lvlJc w:val="left"/>
      <w:pPr>
        <w:ind w:left="720" w:hanging="360"/>
      </w:pPr>
      <w:rPr>
        <w:rFonts w:ascii="Arial" w:hAnsi="Arial" w:eastAsia="Arial" w:cs="Arial"/>
        <w:color w:val="3B3B3B"/>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5"/>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A348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cPr>
      <w:shd w:val="clear" w:color="auto" w:fill="F8F8F8"/>
    </w:tcPr>
  </w:style>
  <w:style w:type="table" w:customStyle="1" w:styleId="14">
    <w:name w:val="_Style 11"/>
    <w:basedOn w:val="12"/>
    <w:qFormat/>
    <w:uiPriority w:val="0"/>
    <w:tblPr/>
    <w:tcPr>
      <w:shd w:val="clear" w:color="auto" w:fill="F8F8F8"/>
    </w:tcPr>
  </w:style>
  <w:style w:type="table" w:customStyle="1" w:styleId="15">
    <w:name w:val="_Style 12"/>
    <w:basedOn w:val="12"/>
    <w:uiPriority w:val="0"/>
    <w:tblPr/>
    <w:tcPr>
      <w:shd w:val="clear" w:color="auto" w:fill="F8F8F8"/>
    </w:tcPr>
  </w:style>
  <w:style w:type="table" w:customStyle="1" w:styleId="16">
    <w:name w:val="_Style 13"/>
    <w:basedOn w:val="12"/>
    <w:uiPriority w:val="0"/>
    <w:tblPr/>
    <w:tcPr>
      <w:shd w:val="clear" w:color="auto" w:fill="F8F8F8"/>
    </w:tcPr>
  </w:style>
  <w:style w:type="table" w:customStyle="1" w:styleId="17">
    <w:name w:val="_Style 14"/>
    <w:basedOn w:val="12"/>
    <w:uiPriority w:val="0"/>
    <w:tblPr/>
    <w:tcPr>
      <w:shd w:val="clear" w:color="auto" w:fill="F8F8F8"/>
    </w:tcPr>
  </w:style>
  <w:style w:type="table" w:customStyle="1" w:styleId="18">
    <w:name w:val="_Style 15"/>
    <w:basedOn w:val="12"/>
    <w:qFormat/>
    <w:uiPriority w:val="0"/>
    <w:tblPr/>
    <w:tcPr>
      <w:shd w:val="clear" w:color="auto" w:fill="F8F8F8"/>
    </w:tcPr>
  </w:style>
  <w:style w:type="table" w:customStyle="1" w:styleId="19">
    <w:name w:val="_Style 16"/>
    <w:basedOn w:val="12"/>
    <w:uiPriority w:val="0"/>
    <w:tblPr/>
    <w:tcPr>
      <w:shd w:val="clear" w:color="auto" w:fill="F8F8F8"/>
    </w:tcPr>
  </w:style>
  <w:style w:type="table" w:customStyle="1" w:styleId="20">
    <w:name w:val="_Style 17"/>
    <w:basedOn w:val="12"/>
    <w:qFormat/>
    <w:uiPriority w:val="0"/>
    <w:tblPr/>
    <w:tcPr>
      <w:shd w:val="clear" w:color="auto" w:fill="F8F8F8"/>
    </w:tcPr>
  </w:style>
  <w:style w:type="table" w:customStyle="1" w:styleId="21">
    <w:name w:val="_Style 18"/>
    <w:basedOn w:val="12"/>
    <w:qFormat/>
    <w:uiPriority w:val="0"/>
    <w:tblPr/>
    <w:tcPr>
      <w:shd w:val="clear" w:color="auto" w:fill="F8F8F8"/>
    </w:tcPr>
  </w:style>
  <w:style w:type="table" w:customStyle="1" w:styleId="22">
    <w:name w:val="_Style 19"/>
    <w:basedOn w:val="12"/>
    <w:uiPriority w:val="0"/>
    <w:tblPr/>
    <w:tcPr>
      <w:shd w:val="clear" w:color="auto" w:fill="F8F8F8"/>
    </w:tcPr>
  </w:style>
  <w:style w:type="table" w:customStyle="1" w:styleId="23">
    <w:name w:val="_Style 20"/>
    <w:basedOn w:val="12"/>
    <w:uiPriority w:val="0"/>
    <w:tblPr/>
    <w:tcPr>
      <w:shd w:val="clear" w:color="auto" w:fill="F8F8F8"/>
    </w:tcPr>
  </w:style>
  <w:style w:type="paragraph" w:customStyle="1" w:styleId="24">
    <w:name w:val="WPSOffice手动目录 1"/>
    <w:uiPriority w:val="0"/>
    <w:pPr>
      <w:ind w:leftChars="0"/>
    </w:pPr>
    <w:rPr>
      <w:sz w:val="20"/>
      <w:szCs w:val="20"/>
    </w:rPr>
  </w:style>
  <w:style w:type="paragraph" w:customStyle="1" w:styleId="25">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53</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2026-02-13T04:07:58Z</dcterms:created>
  <dc:creator>Vu</dc:creator>
  <cp:lastModifiedBy>Thanh Vũ</cp:lastModifiedBy>
  <dcterms:modified xsi:type="dcterms:W3CDTF">2026-02-13T04:12:38Z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197990D49E2740CDAA1D3227BD53FA3D_12</vt:lpwstr>
  </property>
</Properties>
</file>