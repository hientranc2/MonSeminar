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7BDD" w:rsidRDefault="00DE04CD">
      <w:pPr>
        <w:shd w:val="clear" w:color="auto" w:fill="FFFFFF"/>
        <w:spacing w:after="160" w:line="360" w:lineRule="auto"/>
        <w:jc w:val="center"/>
        <w:rPr>
          <w:rFonts w:ascii="Times New Roman" w:eastAsia="Times New Roman" w:hAnsi="Times New Roman" w:cs="Times New Roman"/>
          <w:sz w:val="28"/>
          <w:szCs w:val="28"/>
          <w:highlight w:val="white"/>
        </w:rPr>
      </w:pPr>
      <w:bookmarkStart w:id="0" w:name="_oegh6rl72gqw" w:colFirst="0" w:colLast="0"/>
      <w:r>
        <w:rPr>
          <w:rFonts w:ascii="Times New Roman" w:eastAsia="Times New Roman" w:hAnsi="Times New Roman" w:cs="Times New Roman"/>
          <w:sz w:val="28"/>
          <w:szCs w:val="28"/>
          <w:highlight w:val="white"/>
        </w:rPr>
        <w:t>ỦY BAN NHÂN DÂN</w:t>
      </w:r>
    </w:p>
    <w:p w:rsidR="00E37BDD" w:rsidRDefault="00DE04CD">
      <w:pPr>
        <w:shd w:val="clear" w:color="auto" w:fill="FFFFFF"/>
        <w:spacing w:after="16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THÀNH PHỐ HỒ CHÍ MINH</w:t>
      </w:r>
    </w:p>
    <w:p w:rsidR="00E37BDD" w:rsidRDefault="00DE04CD">
      <w:pPr>
        <w:shd w:val="clear" w:color="auto" w:fill="FFFFFF"/>
        <w:spacing w:after="16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TRƯỜNG ĐẠI HỌC SÀI GÒN</w:t>
      </w:r>
    </w:p>
    <w:p w:rsidR="00E37BDD" w:rsidRDefault="00E37BDD">
      <w:pPr>
        <w:shd w:val="clear" w:color="auto" w:fill="FFFFFF"/>
        <w:spacing w:after="160" w:line="360" w:lineRule="auto"/>
        <w:jc w:val="center"/>
        <w:rPr>
          <w:rFonts w:ascii="Times New Roman" w:eastAsia="Times New Roman" w:hAnsi="Times New Roman" w:cs="Times New Roman"/>
          <w:sz w:val="28"/>
          <w:szCs w:val="28"/>
          <w:highlight w:val="white"/>
        </w:rPr>
      </w:pPr>
    </w:p>
    <w:p w:rsidR="00E37BDD" w:rsidRDefault="00DE04CD">
      <w:pPr>
        <w:shd w:val="clear" w:color="auto" w:fill="FFFFFF"/>
        <w:spacing w:after="16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0" distB="0" distL="0" distR="0">
            <wp:extent cx="1569720" cy="1569720"/>
            <wp:effectExtent l="0" t="0" r="0" b="0"/>
            <wp:docPr id="4"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blue button with white text&#10;&#10;AI-generated content may be incorrect."/>
                    <pic:cNvPicPr preferRelativeResize="0"/>
                  </pic:nvPicPr>
                  <pic:blipFill>
                    <a:blip r:embed="rId7"/>
                    <a:srcRect/>
                    <a:stretch>
                      <a:fillRect/>
                    </a:stretch>
                  </pic:blipFill>
                  <pic:spPr>
                    <a:xfrm>
                      <a:off x="0" y="0"/>
                      <a:ext cx="1569720" cy="1569720"/>
                    </a:xfrm>
                    <a:prstGeom prst="rect">
                      <a:avLst/>
                    </a:prstGeom>
                  </pic:spPr>
                </pic:pic>
              </a:graphicData>
            </a:graphic>
          </wp:inline>
        </w:drawing>
      </w:r>
    </w:p>
    <w:p w:rsidR="00E37BDD" w:rsidRDefault="00E37BDD">
      <w:pPr>
        <w:shd w:val="clear" w:color="auto" w:fill="FFFFFF"/>
        <w:spacing w:after="160" w:line="360" w:lineRule="auto"/>
        <w:jc w:val="center"/>
        <w:rPr>
          <w:rFonts w:ascii="Times New Roman" w:eastAsia="Times New Roman" w:hAnsi="Times New Roman" w:cs="Times New Roman"/>
          <w:sz w:val="28"/>
          <w:szCs w:val="28"/>
          <w:highlight w:val="white"/>
        </w:rPr>
      </w:pPr>
    </w:p>
    <w:p w:rsidR="00E37BDD" w:rsidRDefault="00DE04CD">
      <w:pPr>
        <w:shd w:val="clear" w:color="auto" w:fill="FFFFFF"/>
        <w:spacing w:before="240" w:after="160" w:line="360" w:lineRule="auto"/>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BÁO CÁO ĐỒ ÁN MÔN HỌC:</w:t>
      </w:r>
    </w:p>
    <w:p w:rsidR="00E37BDD" w:rsidRDefault="00DE04CD">
      <w:pPr>
        <w:shd w:val="clear" w:color="auto" w:fill="FFFFFF"/>
        <w:spacing w:before="240" w:after="160" w:line="360" w:lineRule="auto"/>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SEMINAR CHUYÊN ĐỀ</w:t>
      </w:r>
    </w:p>
    <w:p w:rsidR="00E37BDD" w:rsidRDefault="00DE04CD">
      <w:pPr>
        <w:shd w:val="clear" w:color="auto" w:fill="FFFFFF"/>
        <w:spacing w:before="240" w:after="160" w:line="360" w:lineRule="auto"/>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Năm học 2025-2026</w:t>
      </w:r>
    </w:p>
    <w:p w:rsidR="00E37BDD" w:rsidRDefault="00DE04CD">
      <w:pPr>
        <w:pStyle w:val="Heading1"/>
        <w:keepNext w:val="0"/>
        <w:keepLines w:val="0"/>
        <w:shd w:val="clear" w:color="auto" w:fill="FFFFFF"/>
        <w:spacing w:before="0" w:after="0" w:line="360" w:lineRule="auto"/>
        <w:jc w:val="center"/>
        <w:rPr>
          <w:rFonts w:ascii="Times New Roman" w:eastAsia="Times New Roman" w:hAnsi="Times New Roman" w:cs="Times New Roman"/>
          <w:b/>
          <w:bCs/>
          <w:color w:val="1F1F1F"/>
          <w:sz w:val="28"/>
          <w:szCs w:val="28"/>
          <w:highlight w:val="white"/>
        </w:rPr>
      </w:pPr>
      <w:bookmarkStart w:id="1" w:name="_tc4ji6e3vqbe" w:colFirst="0" w:colLast="0"/>
      <w:bookmarkStart w:id="2" w:name="_Toc32210"/>
      <w:bookmarkEnd w:id="1"/>
      <w:r>
        <w:rPr>
          <w:rFonts w:ascii="Times New Roman" w:eastAsia="Times New Roman" w:hAnsi="Times New Roman" w:cs="Times New Roman"/>
          <w:b/>
          <w:bCs/>
          <w:color w:val="1F1F1F"/>
          <w:sz w:val="28"/>
          <w:szCs w:val="28"/>
          <w:highlight w:val="white"/>
        </w:rPr>
        <w:t>[Bài 06] Xây dựng phần mềm dùng GenA</w:t>
      </w:r>
      <w:bookmarkEnd w:id="2"/>
    </w:p>
    <w:p w:rsidR="00E37BDD" w:rsidRDefault="00E37BDD">
      <w:pPr>
        <w:pStyle w:val="Heading1"/>
        <w:keepNext w:val="0"/>
        <w:keepLines w:val="0"/>
        <w:shd w:val="clear" w:color="auto" w:fill="FFFFFF"/>
        <w:spacing w:before="0" w:after="0" w:line="360" w:lineRule="auto"/>
        <w:jc w:val="center"/>
        <w:rPr>
          <w:rFonts w:ascii="Times New Roman" w:eastAsia="Times New Roman" w:hAnsi="Times New Roman" w:cs="Times New Roman"/>
          <w:b/>
          <w:bCs/>
          <w:sz w:val="28"/>
          <w:szCs w:val="28"/>
          <w:highlight w:val="white"/>
        </w:rPr>
      </w:pPr>
      <w:bookmarkStart w:id="3" w:name="_26y7k3y5tydh" w:colFirst="0" w:colLast="0"/>
      <w:bookmarkEnd w:id="3"/>
    </w:p>
    <w:p w:rsidR="00E37BDD" w:rsidRDefault="00DE04CD">
      <w:pPr>
        <w:shd w:val="clear" w:color="auto" w:fill="FFFFFF"/>
        <w:spacing w:before="240" w:after="160" w:line="360" w:lineRule="auto"/>
        <w:jc w:val="right"/>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Giảng viên hướng dẫn: TS. Đỗ Như Tài</w:t>
      </w:r>
    </w:p>
    <w:p w:rsidR="00E37BDD" w:rsidRDefault="00DE04CD">
      <w:pPr>
        <w:shd w:val="clear" w:color="auto" w:fill="FFFFFF"/>
        <w:spacing w:after="160" w:line="360" w:lineRule="auto"/>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Thông tin thành viên:</w:t>
      </w:r>
    </w:p>
    <w:p w:rsidR="00E37BDD" w:rsidRDefault="00DE04CD">
      <w:pPr>
        <w:pStyle w:val="Heading1"/>
        <w:keepNext w:val="0"/>
        <w:keepLines w:val="0"/>
        <w:shd w:val="clear" w:color="auto" w:fill="FFFFFF"/>
        <w:spacing w:before="480"/>
        <w:jc w:val="center"/>
        <w:rPr>
          <w:rFonts w:ascii="Times New Roman" w:eastAsia="Times New Roman" w:hAnsi="Times New Roman" w:cs="Times New Roman"/>
          <w:sz w:val="28"/>
          <w:szCs w:val="28"/>
          <w:highlight w:val="white"/>
        </w:rPr>
      </w:pPr>
      <w:bookmarkStart w:id="4" w:name="_n0d8052r2qa8" w:colFirst="0" w:colLast="0"/>
      <w:bookmarkEnd w:id="4"/>
      <w:r>
        <w:rPr>
          <w:rFonts w:ascii="Times New Roman" w:eastAsia="Times New Roman" w:hAnsi="Times New Roman" w:cs="Times New Roman"/>
          <w:b/>
          <w:bCs/>
          <w:sz w:val="28"/>
          <w:szCs w:val="28"/>
          <w:highlight w:val="white"/>
        </w:rPr>
        <w:t xml:space="preserve">                                              </w:t>
      </w:r>
      <w:bookmarkStart w:id="5" w:name="_Toc30987"/>
      <w:r>
        <w:rPr>
          <w:rFonts w:ascii="Times New Roman" w:eastAsia="Times New Roman" w:hAnsi="Times New Roman" w:cs="Times New Roman"/>
          <w:sz w:val="28"/>
          <w:szCs w:val="28"/>
          <w:highlight w:val="white"/>
        </w:rPr>
        <w:t>Đặng Thanh Vũ - 3122411250</w:t>
      </w:r>
      <w:bookmarkEnd w:id="5"/>
    </w:p>
    <w:p w:rsidR="00E37BDD" w:rsidRDefault="00DE04CD">
      <w:pPr>
        <w:shd w:val="clear" w:color="auto" w:fill="FFFFFF"/>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Trần Thái Hiễn - 3122411052</w:t>
      </w:r>
    </w:p>
    <w:p w:rsidR="00E37BDD" w:rsidRDefault="00DE04CD">
      <w:pPr>
        <w:shd w:val="clear" w:color="auto" w:fill="FFFFFF"/>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Phan Gia Kiệt - 3122411108</w:t>
      </w:r>
    </w:p>
    <w:p w:rsidR="00E37BDD" w:rsidRDefault="00DE04CD">
      <w:pPr>
        <w:shd w:val="clear" w:color="auto" w:fill="FFFFFF"/>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Trần Tuấn Khanh - 3122411092</w:t>
      </w:r>
    </w:p>
    <w:p w:rsidR="00E37BDD" w:rsidRDefault="00E37BDD">
      <w:pPr>
        <w:shd w:val="clear" w:color="auto" w:fill="FFFFFF"/>
        <w:jc w:val="center"/>
        <w:rPr>
          <w:rFonts w:ascii="Times New Roman" w:eastAsia="Times New Roman" w:hAnsi="Times New Roman" w:cs="Times New Roman"/>
          <w:sz w:val="28"/>
          <w:szCs w:val="28"/>
          <w:highlight w:val="white"/>
        </w:rPr>
      </w:pPr>
    </w:p>
    <w:p w:rsidR="00E37BDD" w:rsidRDefault="00DE04CD">
      <w:pPr>
        <w:shd w:val="clear" w:color="auto" w:fill="FFFFFF"/>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Thành phố Hồ Chí Minh, năm 2025</w:t>
      </w: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bookmarkEnd w:id="0"/>
    <w:p w:rsidR="00E37BDD" w:rsidRDefault="00DE04CD">
      <w:pPr>
        <w:shd w:val="clear" w:color="auto" w:fill="FFFFFF"/>
        <w:spacing w:after="16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ỦY BAN NHÂN DÂN</w:t>
      </w:r>
    </w:p>
    <w:p w:rsidR="00E37BDD" w:rsidRDefault="00DE04CD">
      <w:pPr>
        <w:shd w:val="clear" w:color="auto" w:fill="FFFFFF"/>
        <w:spacing w:after="16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THÀNH PHỐ HỒ CHÍ MINH</w:t>
      </w:r>
    </w:p>
    <w:p w:rsidR="00E37BDD" w:rsidRDefault="00DE04CD">
      <w:pPr>
        <w:shd w:val="clear" w:color="auto" w:fill="FFFFFF"/>
        <w:spacing w:after="16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TRƯỜNG ĐẠI HỌC SÀI GÒN</w:t>
      </w:r>
    </w:p>
    <w:p w:rsidR="00E37BDD" w:rsidRDefault="00E37BDD">
      <w:pPr>
        <w:shd w:val="clear" w:color="auto" w:fill="FFFFFF"/>
        <w:spacing w:after="160" w:line="360" w:lineRule="auto"/>
        <w:jc w:val="center"/>
        <w:rPr>
          <w:rFonts w:ascii="Times New Roman" w:eastAsia="Times New Roman" w:hAnsi="Times New Roman" w:cs="Times New Roman"/>
          <w:sz w:val="28"/>
          <w:szCs w:val="28"/>
          <w:highlight w:val="white"/>
        </w:rPr>
      </w:pPr>
    </w:p>
    <w:p w:rsidR="00E37BDD" w:rsidRDefault="00DE04CD">
      <w:pPr>
        <w:shd w:val="clear" w:color="auto" w:fill="FFFFFF"/>
        <w:spacing w:after="16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0" distB="0" distL="0" distR="0">
            <wp:extent cx="1569720" cy="1569720"/>
            <wp:effectExtent l="0" t="0" r="0" b="0"/>
            <wp:docPr id="3"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blue button with white text&#10;&#10;AI-generated content may be incorrect."/>
                    <pic:cNvPicPr preferRelativeResize="0"/>
                  </pic:nvPicPr>
                  <pic:blipFill>
                    <a:blip r:embed="rId7"/>
                    <a:srcRect/>
                    <a:stretch>
                      <a:fillRect/>
                    </a:stretch>
                  </pic:blipFill>
                  <pic:spPr>
                    <a:xfrm>
                      <a:off x="0" y="0"/>
                      <a:ext cx="1569720" cy="1569720"/>
                    </a:xfrm>
                    <a:prstGeom prst="rect">
                      <a:avLst/>
                    </a:prstGeom>
                  </pic:spPr>
                </pic:pic>
              </a:graphicData>
            </a:graphic>
          </wp:inline>
        </w:drawing>
      </w:r>
    </w:p>
    <w:p w:rsidR="00E37BDD" w:rsidRDefault="00DE04CD">
      <w:pPr>
        <w:shd w:val="clear" w:color="auto" w:fill="FFFFFF"/>
        <w:spacing w:before="240" w:after="160" w:line="360" w:lineRule="auto"/>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BÁO CÁO ĐỒ ÁN MÔN HỌC:</w:t>
      </w:r>
    </w:p>
    <w:p w:rsidR="00E37BDD" w:rsidRDefault="00DE04CD">
      <w:pPr>
        <w:shd w:val="clear" w:color="auto" w:fill="FFFFFF"/>
        <w:spacing w:before="240" w:after="160" w:line="360" w:lineRule="auto"/>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SEMINAR CHUYÊN ĐỀ</w:t>
      </w:r>
    </w:p>
    <w:p w:rsidR="00E37BDD" w:rsidRDefault="00DE04CD">
      <w:pPr>
        <w:shd w:val="clear" w:color="auto" w:fill="FFFFFF"/>
        <w:spacing w:before="240" w:after="160" w:line="360" w:lineRule="auto"/>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Năm học 2025-2026</w:t>
      </w:r>
    </w:p>
    <w:p w:rsidR="00E37BDD" w:rsidRDefault="00DE04CD">
      <w:pPr>
        <w:pStyle w:val="Heading1"/>
        <w:keepNext w:val="0"/>
        <w:keepLines w:val="0"/>
        <w:shd w:val="clear" w:color="auto" w:fill="FFFFFF"/>
        <w:spacing w:before="0" w:after="0" w:line="360" w:lineRule="auto"/>
        <w:jc w:val="center"/>
        <w:rPr>
          <w:rFonts w:ascii="Times New Roman" w:eastAsia="Times New Roman" w:hAnsi="Times New Roman" w:cs="Times New Roman"/>
          <w:b/>
          <w:bCs/>
          <w:sz w:val="28"/>
          <w:szCs w:val="28"/>
          <w:highlight w:val="white"/>
        </w:rPr>
      </w:pPr>
      <w:bookmarkStart w:id="6" w:name="_e6qw4e9ok7z" w:colFirst="0" w:colLast="0"/>
      <w:bookmarkStart w:id="7" w:name="_Toc21558"/>
      <w:bookmarkEnd w:id="6"/>
      <w:r>
        <w:rPr>
          <w:rFonts w:ascii="Times New Roman" w:eastAsia="Times New Roman" w:hAnsi="Times New Roman" w:cs="Times New Roman"/>
          <w:b/>
          <w:bCs/>
          <w:color w:val="1F1F1F"/>
          <w:sz w:val="28"/>
          <w:szCs w:val="28"/>
          <w:highlight w:val="white"/>
        </w:rPr>
        <w:t>[Bài 06] Xây dựng phần</w:t>
      </w:r>
      <w:r>
        <w:rPr>
          <w:rFonts w:ascii="Times New Roman" w:eastAsia="Times New Roman" w:hAnsi="Times New Roman" w:cs="Times New Roman"/>
          <w:b/>
          <w:bCs/>
          <w:color w:val="1F1F1F"/>
          <w:sz w:val="28"/>
          <w:szCs w:val="28"/>
          <w:highlight w:val="white"/>
        </w:rPr>
        <w:t xml:space="preserve"> mềm dùng GenA</w:t>
      </w:r>
      <w:bookmarkEnd w:id="7"/>
    </w:p>
    <w:p w:rsidR="00E37BDD" w:rsidRDefault="00DE04CD">
      <w:pPr>
        <w:shd w:val="clear" w:color="auto" w:fill="FFFFFF"/>
        <w:spacing w:before="240" w:after="160" w:line="360" w:lineRule="auto"/>
        <w:jc w:val="right"/>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Giảng viên hướng dẫn: TS. Đỗ Như Tài</w:t>
      </w:r>
    </w:p>
    <w:p w:rsidR="00E37BDD" w:rsidRDefault="00DE04CD">
      <w:pPr>
        <w:shd w:val="clear" w:color="auto" w:fill="FFFFFF"/>
        <w:spacing w:after="160" w:line="360" w:lineRule="auto"/>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Thông tin thành viên:</w:t>
      </w:r>
    </w:p>
    <w:p w:rsidR="00E37BDD" w:rsidRDefault="00DE04CD">
      <w:pPr>
        <w:pStyle w:val="Heading1"/>
        <w:keepNext w:val="0"/>
        <w:keepLines w:val="0"/>
        <w:shd w:val="clear" w:color="auto" w:fill="FFFFFF"/>
        <w:spacing w:before="480"/>
        <w:jc w:val="center"/>
        <w:rPr>
          <w:rFonts w:ascii="Times New Roman" w:eastAsia="Times New Roman" w:hAnsi="Times New Roman" w:cs="Times New Roman"/>
          <w:sz w:val="28"/>
          <w:szCs w:val="28"/>
          <w:highlight w:val="white"/>
        </w:rPr>
      </w:pPr>
      <w:bookmarkStart w:id="8" w:name="_gc619kdf9kmu" w:colFirst="0" w:colLast="0"/>
      <w:bookmarkEnd w:id="8"/>
      <w:r>
        <w:rPr>
          <w:rFonts w:ascii="Times New Roman" w:eastAsia="Times New Roman" w:hAnsi="Times New Roman" w:cs="Times New Roman"/>
          <w:b/>
          <w:bCs/>
          <w:sz w:val="28"/>
          <w:szCs w:val="28"/>
          <w:highlight w:val="white"/>
        </w:rPr>
        <w:t xml:space="preserve">                                             </w:t>
      </w:r>
      <w:bookmarkStart w:id="9" w:name="_Toc10018"/>
      <w:r>
        <w:rPr>
          <w:rFonts w:ascii="Times New Roman" w:eastAsia="Times New Roman" w:hAnsi="Times New Roman" w:cs="Times New Roman"/>
          <w:sz w:val="28"/>
          <w:szCs w:val="28"/>
          <w:highlight w:val="white"/>
        </w:rPr>
        <w:t>Đặng Thanh Vũ - 3122411250</w:t>
      </w:r>
      <w:bookmarkEnd w:id="9"/>
    </w:p>
    <w:p w:rsidR="00E37BDD" w:rsidRDefault="00DE04CD">
      <w:pPr>
        <w:shd w:val="clear" w:color="auto" w:fill="FFFFFF"/>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Trần Thái Hiễn - 3122411052</w:t>
      </w:r>
    </w:p>
    <w:p w:rsidR="00E37BDD" w:rsidRDefault="00DE04CD">
      <w:pPr>
        <w:shd w:val="clear" w:color="auto" w:fill="FFFFFF"/>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Phan Gia Kiệt - 3122411108</w:t>
      </w:r>
    </w:p>
    <w:p w:rsidR="00E37BDD" w:rsidRDefault="00DE04CD">
      <w:pPr>
        <w:shd w:val="clear" w:color="auto" w:fill="FFFFFF"/>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Trần Tuấn Khanh - 3122411092</w:t>
      </w:r>
    </w:p>
    <w:p w:rsidR="00E37BDD" w:rsidRDefault="00E37BDD">
      <w:pPr>
        <w:shd w:val="clear" w:color="auto" w:fill="FFFFFF"/>
        <w:jc w:val="center"/>
        <w:rPr>
          <w:rFonts w:ascii="Times New Roman" w:eastAsia="Times New Roman" w:hAnsi="Times New Roman" w:cs="Times New Roman"/>
          <w:sz w:val="28"/>
          <w:szCs w:val="28"/>
          <w:highlight w:val="white"/>
        </w:rPr>
      </w:pPr>
    </w:p>
    <w:p w:rsidR="00E37BDD" w:rsidRDefault="00E37BDD">
      <w:pPr>
        <w:shd w:val="clear" w:color="auto" w:fill="FFFFFF"/>
        <w:jc w:val="center"/>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DE04CD">
      <w:pPr>
        <w:shd w:val="clear" w:color="auto" w:fill="FFFFFF"/>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Thành phố Hồ Chí Minh, năm 2025</w:t>
      </w:r>
    </w:p>
    <w:p w:rsidR="00E37BDD" w:rsidRDefault="00E37BDD">
      <w:pPr>
        <w:shd w:val="clear" w:color="auto" w:fill="FFFFFF"/>
        <w:rPr>
          <w:rFonts w:ascii="Times New Roman" w:eastAsia="Times New Roman" w:hAnsi="Times New Roman" w:cs="Times New Roman"/>
          <w:b/>
          <w:bCs/>
          <w:sz w:val="28"/>
          <w:szCs w:val="28"/>
          <w:highlight w:val="white"/>
        </w:rPr>
      </w:pPr>
    </w:p>
    <w:p w:rsidR="00E37BDD" w:rsidRDefault="00DE04CD">
      <w:pPr>
        <w:shd w:val="clear" w:color="auto" w:fill="FFFFFF"/>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lastRenderedPageBreak/>
        <w:t>Lời Cảm Ơn</w:t>
      </w: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DE04CD">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Chúng tôi xin bày tỏ lòng biết ơn sâu sắc đến </w:t>
      </w:r>
      <w:r>
        <w:rPr>
          <w:rFonts w:ascii="Times New Roman" w:eastAsia="Times New Roman" w:hAnsi="Times New Roman" w:cs="Times New Roman"/>
          <w:b/>
          <w:bCs/>
          <w:sz w:val="28"/>
          <w:szCs w:val="28"/>
          <w:highlight w:val="white"/>
        </w:rPr>
        <w:t>Trường Đại học Sà</w:t>
      </w:r>
      <w:r>
        <w:rPr>
          <w:rFonts w:ascii="Times New Roman" w:eastAsia="Times New Roman" w:hAnsi="Times New Roman" w:cs="Times New Roman"/>
          <w:b/>
          <w:bCs/>
          <w:sz w:val="28"/>
          <w:szCs w:val="28"/>
          <w:highlight w:val="white"/>
        </w:rPr>
        <w:t>i Gòn</w:t>
      </w:r>
      <w:r>
        <w:rPr>
          <w:rFonts w:ascii="Times New Roman" w:eastAsia="Times New Roman" w:hAnsi="Times New Roman" w:cs="Times New Roman"/>
          <w:sz w:val="28"/>
          <w:szCs w:val="28"/>
          <w:highlight w:val="white"/>
        </w:rPr>
        <w:t xml:space="preserve"> đã tạo điều kiện thực hiện đồ án môn học này.</w:t>
      </w: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DE04CD">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Đặc biệt, chúng tôi xin chân thành cảm ơn </w:t>
      </w:r>
      <w:r>
        <w:rPr>
          <w:rFonts w:ascii="Times New Roman" w:eastAsia="Times New Roman" w:hAnsi="Times New Roman" w:cs="Times New Roman"/>
          <w:b/>
          <w:bCs/>
          <w:sz w:val="28"/>
          <w:szCs w:val="28"/>
          <w:highlight w:val="white"/>
        </w:rPr>
        <w:t>TS. Đỗ Như Tài</w:t>
      </w:r>
      <w:r>
        <w:rPr>
          <w:rFonts w:ascii="Times New Roman" w:eastAsia="Times New Roman" w:hAnsi="Times New Roman" w:cs="Times New Roman"/>
          <w:sz w:val="28"/>
          <w:szCs w:val="28"/>
          <w:highlight w:val="white"/>
        </w:rPr>
        <w:t>, Giảng viên hướng dẫn, đã tận tình chỉ bảo, truyền đạt những kiến thức quý báu và định hướng kịp thời, giúp chúng tôi hoàn thành công trình nghiên</w:t>
      </w:r>
      <w:r>
        <w:rPr>
          <w:rFonts w:ascii="Times New Roman" w:eastAsia="Times New Roman" w:hAnsi="Times New Roman" w:cs="Times New Roman"/>
          <w:sz w:val="28"/>
          <w:szCs w:val="28"/>
          <w:highlight w:val="white"/>
        </w:rPr>
        <w:t xml:space="preserve"> cứu.</w:t>
      </w: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DE04CD">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Cuối cùng, xin cảm ơn các thành viên trong nhóm và bạn bè đã cùng nhau nỗ lực và hỗ trợ.</w:t>
      </w: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DE04CD">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Xin trân trọng cảm ơn!</w:t>
      </w: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shd w:val="clear" w:color="auto" w:fill="FFFFFF"/>
        <w:rPr>
          <w:rFonts w:ascii="Times New Roman" w:eastAsia="Times New Roman" w:hAnsi="Times New Roman" w:cs="Times New Roman"/>
          <w:sz w:val="28"/>
          <w:szCs w:val="28"/>
          <w:highlight w:val="white"/>
        </w:rPr>
      </w:pPr>
    </w:p>
    <w:p w:rsidR="00E37BDD" w:rsidRDefault="00E37BDD">
      <w:pPr>
        <w:rPr>
          <w:rFonts w:ascii="Times New Roman" w:eastAsia="Times New Roman" w:hAnsi="Times New Roman" w:cs="Times New Roman"/>
          <w:sz w:val="28"/>
          <w:szCs w:val="28"/>
        </w:rPr>
      </w:pPr>
    </w:p>
    <w:sdt>
      <w:sdtPr>
        <w:rPr>
          <w:rFonts w:ascii="Times New Roman" w:eastAsia="SimSun" w:hAnsi="Times New Roman" w:cs="Times New Roman"/>
          <w:sz w:val="21"/>
        </w:rPr>
        <w:id w:val="147477815"/>
        <w15:color w:val="DBDBDB"/>
        <w:docPartObj>
          <w:docPartGallery w:val="Table of Contents"/>
          <w:docPartUnique/>
        </w:docPartObj>
      </w:sdtPr>
      <w:sdtEndPr>
        <w:rPr>
          <w:rFonts w:eastAsia="Times New Roman"/>
          <w:sz w:val="22"/>
          <w:szCs w:val="28"/>
        </w:rPr>
      </w:sdtEndPr>
      <w:sdtContent>
        <w:p w:rsidR="00E37BDD" w:rsidRDefault="00DE04CD">
          <w:pPr>
            <w:spacing w:line="240" w:lineRule="auto"/>
            <w:jc w:val="center"/>
            <w:rPr>
              <w:rFonts w:ascii="Times New Roman" w:hAnsi="Times New Roman" w:cs="Times New Roman"/>
              <w:sz w:val="28"/>
              <w:szCs w:val="28"/>
              <w:lang w:val="vi-VN"/>
            </w:rPr>
          </w:pPr>
          <w:r>
            <w:rPr>
              <w:rFonts w:ascii="Times New Roman" w:eastAsia="SimSun" w:hAnsi="Times New Roman" w:cs="Times New Roman"/>
              <w:sz w:val="28"/>
              <w:szCs w:val="28"/>
              <w:lang w:val="vi-VN"/>
            </w:rPr>
            <w:t>M</w:t>
          </w:r>
          <w:r>
            <w:rPr>
              <w:rFonts w:ascii="Times New Roman" w:eastAsia="SimSun" w:hAnsi="Times New Roman" w:cs="Times New Roman"/>
              <w:sz w:val="28"/>
              <w:szCs w:val="28"/>
              <w:lang w:val="vi-VN"/>
            </w:rPr>
            <w:t>ụ</w:t>
          </w:r>
          <w:r>
            <w:rPr>
              <w:rFonts w:ascii="Times New Roman" w:eastAsia="SimSun" w:hAnsi="Times New Roman" w:cs="Times New Roman"/>
              <w:sz w:val="28"/>
              <w:szCs w:val="28"/>
              <w:lang w:val="vi-VN"/>
            </w:rPr>
            <w:t>c l</w:t>
          </w:r>
          <w:r>
            <w:rPr>
              <w:rFonts w:ascii="Times New Roman" w:eastAsia="SimSun" w:hAnsi="Times New Roman" w:cs="Times New Roman"/>
              <w:sz w:val="28"/>
              <w:szCs w:val="28"/>
              <w:lang w:val="vi-VN"/>
            </w:rPr>
            <w:t>ụ</w:t>
          </w:r>
          <w:r>
            <w:rPr>
              <w:rFonts w:ascii="Times New Roman" w:eastAsia="SimSun" w:hAnsi="Times New Roman" w:cs="Times New Roman"/>
              <w:sz w:val="28"/>
              <w:szCs w:val="28"/>
              <w:lang w:val="vi-VN"/>
            </w:rPr>
            <w:t>c</w:t>
          </w:r>
        </w:p>
        <w:p w:rsidR="00E37BDD" w:rsidRDefault="00DE04CD">
          <w:pPr>
            <w:pStyle w:val="WPSOffice1"/>
            <w:tabs>
              <w:tab w:val="right" w:leader="dot" w:pos="9029"/>
            </w:tabs>
            <w:rPr>
              <w:rFonts w:ascii="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 xml:space="preserve">TOC \o "1-3" \h \u </w:instrText>
          </w:r>
          <w:r>
            <w:rPr>
              <w:rFonts w:ascii="Times New Roman" w:eastAsia="Times New Roman" w:hAnsi="Times New Roman" w:cs="Times New Roman"/>
              <w:sz w:val="28"/>
              <w:szCs w:val="28"/>
            </w:rPr>
            <w:fldChar w:fldCharType="separate"/>
          </w:r>
        </w:p>
        <w:p w:rsidR="00E37BDD" w:rsidRDefault="00DE04CD">
          <w:pPr>
            <w:pStyle w:val="WPSOffice1"/>
            <w:tabs>
              <w:tab w:val="right" w:leader="dot" w:pos="9029"/>
            </w:tabs>
            <w:rPr>
              <w:rFonts w:ascii="Times New Roman" w:hAnsi="Times New Roman" w:cs="Times New Roman"/>
              <w:sz w:val="28"/>
              <w:szCs w:val="28"/>
            </w:rPr>
          </w:pPr>
          <w:hyperlink w:anchor="_Toc24644" w:history="1">
            <w:r>
              <w:rPr>
                <w:rFonts w:ascii="Times New Roman" w:eastAsia="Times New Roman" w:hAnsi="Times New Roman" w:cs="Times New Roman"/>
                <w:bCs/>
                <w:sz w:val="28"/>
                <w:szCs w:val="28"/>
              </w:rPr>
              <w:t>PHẦN 3: ĐƯA GENAI VÀO THỰC TIỄN SẢN XUẤT VÀ THIẾT KẾ HỆ</w:t>
            </w:r>
            <w:r>
              <w:rPr>
                <w:rFonts w:ascii="Times New Roman" w:eastAsia="Times New Roman" w:hAnsi="Times New Roman" w:cs="Times New Roman"/>
                <w:bCs/>
                <w:sz w:val="28"/>
                <w:szCs w:val="28"/>
              </w:rPr>
              <w:t xml:space="preserve"> THỐNG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_Toc24644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hyperlink>
        </w:p>
        <w:p w:rsidR="00E37BDD" w:rsidRDefault="00DE04CD">
          <w:pPr>
            <w:pStyle w:val="WPSOffice2"/>
            <w:tabs>
              <w:tab w:val="right" w:leader="dot" w:pos="9029"/>
            </w:tabs>
            <w:ind w:left="440"/>
            <w:rPr>
              <w:rFonts w:ascii="Times New Roman" w:hAnsi="Times New Roman" w:cs="Times New Roman"/>
              <w:sz w:val="28"/>
              <w:szCs w:val="28"/>
            </w:rPr>
          </w:pPr>
          <w:hyperlink w:anchor="_Toc16798" w:history="1">
            <w:r>
              <w:rPr>
                <w:rFonts w:ascii="Times New Roman" w:eastAsia="Times New Roman" w:hAnsi="Times New Roman" w:cs="Times New Roman"/>
                <w:bCs/>
                <w:sz w:val="28"/>
                <w:szCs w:val="28"/>
              </w:rPr>
              <w:t>I. MỞ ĐẦU PHẦN 3</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_Toc16798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hyperlink>
        </w:p>
        <w:p w:rsidR="00E37BDD" w:rsidRDefault="00DE04CD">
          <w:pPr>
            <w:pStyle w:val="WPSOffice2"/>
            <w:tabs>
              <w:tab w:val="right" w:leader="dot" w:pos="9029"/>
            </w:tabs>
            <w:ind w:left="440"/>
            <w:rPr>
              <w:rFonts w:ascii="Times New Roman" w:hAnsi="Times New Roman" w:cs="Times New Roman"/>
              <w:sz w:val="28"/>
              <w:szCs w:val="28"/>
            </w:rPr>
          </w:pPr>
          <w:hyperlink w:anchor="_Toc20484" w:history="1">
            <w:r>
              <w:rPr>
                <w:rFonts w:ascii="Times New Roman" w:eastAsia="Times New Roman" w:hAnsi="Times New Roman" w:cs="Times New Roman"/>
                <w:bCs/>
                <w:sz w:val="28"/>
                <w:szCs w:val="28"/>
              </w:rPr>
              <w:t>CHƯƠNG 12: Tài liệu hóa Mã nguồn với GenAI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_Toc20484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17252" w:history="1">
            <w:r>
              <w:rPr>
                <w:rFonts w:ascii="Times New Roman" w:eastAsia="Times New Roman" w:hAnsi="Times New Roman" w:cs="Times New Roman"/>
                <w:bCs/>
                <w:sz w:val="28"/>
                <w:szCs w:val="28"/>
              </w:rPr>
              <w:t>1. Nội dung lý thuyết chuyên sâu</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_Toc17252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11199" w:history="1">
            <w:r>
              <w:rPr>
                <w:rFonts w:ascii="Times New Roman" w:eastAsia="Times New Roman" w:hAnsi="Times New Roman" w:cs="Times New Roman"/>
                <w:bCs/>
                <w:sz w:val="28"/>
                <w:szCs w:val="28"/>
              </w:rPr>
              <w:t>2. Lab minh họa nâng cao: Tự động hóa tạo Docstring và Sơ đồ luồng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_Toc11199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4269" w:history="1">
            <w:r>
              <w:rPr>
                <w:rFonts w:ascii="Times New Roman" w:eastAsia="Times New Roman" w:hAnsi="Times New Roman" w:cs="Times New Roman"/>
                <w:bCs/>
                <w:sz w:val="28"/>
                <w:szCs w:val="28"/>
              </w:rPr>
              <w:t>3. Kết luận Chương 12</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_Toc4269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rsidR="00E37BDD" w:rsidRDefault="00DE04CD">
          <w:pPr>
            <w:pStyle w:val="WPSOffice2"/>
            <w:tabs>
              <w:tab w:val="right" w:leader="dot" w:pos="9029"/>
            </w:tabs>
            <w:ind w:left="440"/>
            <w:rPr>
              <w:rFonts w:ascii="Times New Roman" w:hAnsi="Times New Roman" w:cs="Times New Roman"/>
              <w:sz w:val="28"/>
              <w:szCs w:val="28"/>
            </w:rPr>
          </w:pPr>
          <w:hyperlink w:anchor="_Toc6034" w:history="1">
            <w:r>
              <w:rPr>
                <w:rFonts w:ascii="Times New Roman" w:eastAsia="Times New Roman" w:hAnsi="Times New Roman" w:cs="Times New Roman"/>
                <w:bCs/>
                <w:sz w:val="28"/>
                <w:szCs w:val="28"/>
              </w:rPr>
              <w:t>CHƯƠNG 13: Viết và Bảo trì Kiểm thử Đơn vị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_Toc6034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29382" w:history="1">
            <w:r>
              <w:rPr>
                <w:rFonts w:ascii="Times New Roman" w:eastAsia="Times New Roman" w:hAnsi="Times New Roman" w:cs="Times New Roman"/>
                <w:bCs/>
                <w:sz w:val="28"/>
                <w:szCs w:val="28"/>
              </w:rPr>
              <w:t>1. Nội dung</w:t>
            </w:r>
            <w:r>
              <w:rPr>
                <w:rFonts w:ascii="Times New Roman" w:eastAsia="Times New Roman" w:hAnsi="Times New Roman" w:cs="Times New Roman"/>
                <w:bCs/>
                <w:sz w:val="28"/>
                <w:szCs w:val="28"/>
              </w:rPr>
              <w:t xml:space="preserve"> lý thuyết chuyên sâu</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_Toc29382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7861" w:history="1">
            <w:r>
              <w:rPr>
                <w:rFonts w:ascii="Times New Roman" w:eastAsia="Times New Roman" w:hAnsi="Times New Roman" w:cs="Times New Roman"/>
                <w:bCs/>
                <w:sz w:val="28"/>
                <w:szCs w:val="28"/>
              </w:rPr>
              <w:t>2. Lab minh họa nâng cao: Tự động sinh Unit Test với Mocking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_Toc7861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31412" w:history="1">
            <w:r>
              <w:rPr>
                <w:rFonts w:ascii="Times New Roman" w:eastAsia="Times New Roman" w:hAnsi="Times New Roman" w:cs="Times New Roman"/>
                <w:bCs/>
                <w:sz w:val="28"/>
                <w:szCs w:val="28"/>
              </w:rPr>
              <w:t>3. Kết luận Chương 13</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_Toc31412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hyperlink>
        </w:p>
        <w:p w:rsidR="00E37BDD" w:rsidRDefault="00DE04CD">
          <w:pPr>
            <w:pStyle w:val="WPSOffice2"/>
            <w:tabs>
              <w:tab w:val="right" w:leader="dot" w:pos="9029"/>
            </w:tabs>
            <w:ind w:left="440"/>
            <w:rPr>
              <w:rFonts w:ascii="Times New Roman" w:hAnsi="Times New Roman" w:cs="Times New Roman"/>
              <w:sz w:val="28"/>
              <w:szCs w:val="28"/>
            </w:rPr>
          </w:pPr>
          <w:hyperlink w:anchor="_Toc15871" w:history="1">
            <w:r>
              <w:rPr>
                <w:rFonts w:ascii="Times New Roman" w:eastAsia="Times New Roman" w:hAnsi="Times New Roman" w:cs="Times New Roman"/>
                <w:bCs/>
                <w:sz w:val="28"/>
                <w:szCs w:val="28"/>
              </w:rPr>
              <w:t>CHƯƠNG 14: GenAI cho Quản lý Thời gian chạy và Bộ nhớ</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_Toc15871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19002" w:history="1">
            <w:r>
              <w:rPr>
                <w:rFonts w:ascii="Times New Roman" w:eastAsia="Times New Roman" w:hAnsi="Times New Roman" w:cs="Times New Roman"/>
                <w:bCs/>
                <w:sz w:val="28"/>
                <w:szCs w:val="28"/>
              </w:rPr>
              <w:t>1. Nội dung lý thuyết chuyên sâu</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_Toc19002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20321" w:history="1">
            <w:r>
              <w:rPr>
                <w:rFonts w:ascii="Times New Roman" w:hAnsi="Times New Roman" w:cs="Times New Roman"/>
                <w:bCs/>
                <w:sz w:val="28"/>
                <w:szCs w:val="28"/>
              </w:rPr>
              <w:t>2. Lab minh h</w:t>
            </w:r>
            <w:r>
              <w:rPr>
                <w:rFonts w:ascii="Times New Roman" w:hAnsi="Times New Roman" w:cs="Times New Roman"/>
                <w:bCs/>
                <w:sz w:val="28"/>
                <w:szCs w:val="28"/>
              </w:rPr>
              <w:t>ọ</w:t>
            </w:r>
            <w:r>
              <w:rPr>
                <w:rFonts w:ascii="Times New Roman" w:hAnsi="Times New Roman" w:cs="Times New Roman"/>
                <w:bCs/>
                <w:sz w:val="28"/>
                <w:szCs w:val="28"/>
              </w:rPr>
              <w:t>a nâng cao: T</w:t>
            </w:r>
            <w:r>
              <w:rPr>
                <w:rFonts w:ascii="Times New Roman" w:hAnsi="Times New Roman" w:cs="Times New Roman"/>
                <w:bCs/>
                <w:sz w:val="28"/>
                <w:szCs w:val="28"/>
              </w:rPr>
              <w:t>ố</w:t>
            </w:r>
            <w:r>
              <w:rPr>
                <w:rFonts w:ascii="Times New Roman" w:hAnsi="Times New Roman" w:cs="Times New Roman"/>
                <w:bCs/>
                <w:sz w:val="28"/>
                <w:szCs w:val="28"/>
              </w:rPr>
              <w:t>i ưu hóa thu</w:t>
            </w:r>
            <w:r>
              <w:rPr>
                <w:rFonts w:ascii="Times New Roman" w:hAnsi="Times New Roman" w:cs="Times New Roman"/>
                <w:bCs/>
                <w:sz w:val="28"/>
                <w:szCs w:val="28"/>
              </w:rPr>
              <w:t>ậ</w:t>
            </w:r>
            <w:r>
              <w:rPr>
                <w:rFonts w:ascii="Times New Roman" w:hAnsi="Times New Roman" w:cs="Times New Roman"/>
                <w:bCs/>
                <w:sz w:val="28"/>
                <w:szCs w:val="28"/>
              </w:rPr>
              <w:t>t toán t</w:t>
            </w:r>
            <w:r>
              <w:rPr>
                <w:rFonts w:ascii="Times New Roman" w:hAnsi="Times New Roman" w:cs="Times New Roman"/>
                <w:bCs/>
                <w:sz w:val="28"/>
                <w:szCs w:val="28"/>
              </w:rPr>
              <w:t>ừ</w:t>
            </w:r>
            <w:r>
              <w:rPr>
                <w:rFonts w:ascii="Times New Roman" w:hAnsi="Times New Roman" w:cs="Times New Roman"/>
                <w:bCs/>
                <w:sz w:val="28"/>
                <w:szCs w:val="28"/>
              </w:rPr>
              <w:t xml:space="preserve"> $O(N^2)$ sang $O(N)$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_Toc20321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32212" w:history="1">
            <w:r>
              <w:rPr>
                <w:rFonts w:ascii="Times New Roman" w:hAnsi="Times New Roman" w:cs="Times New Roman"/>
                <w:bCs/>
                <w:sz w:val="28"/>
                <w:szCs w:val="28"/>
              </w:rPr>
              <w:t>3. K</w:t>
            </w:r>
            <w:r>
              <w:rPr>
                <w:rFonts w:ascii="Times New Roman" w:hAnsi="Times New Roman" w:cs="Times New Roman"/>
                <w:bCs/>
                <w:sz w:val="28"/>
                <w:szCs w:val="28"/>
              </w:rPr>
              <w:t>ế</w:t>
            </w:r>
            <w:r>
              <w:rPr>
                <w:rFonts w:ascii="Times New Roman" w:hAnsi="Times New Roman" w:cs="Times New Roman"/>
                <w:bCs/>
                <w:sz w:val="28"/>
                <w:szCs w:val="28"/>
              </w:rPr>
              <w:t>t lu</w:t>
            </w:r>
            <w:r>
              <w:rPr>
                <w:rFonts w:ascii="Times New Roman" w:hAnsi="Times New Roman" w:cs="Times New Roman"/>
                <w:bCs/>
                <w:sz w:val="28"/>
                <w:szCs w:val="28"/>
              </w:rPr>
              <w:t>ậ</w:t>
            </w:r>
            <w:r>
              <w:rPr>
                <w:rFonts w:ascii="Times New Roman" w:hAnsi="Times New Roman" w:cs="Times New Roman"/>
                <w:bCs/>
                <w:sz w:val="28"/>
                <w:szCs w:val="28"/>
              </w:rPr>
              <w:t>n Chương 14</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_Toc32212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hyperlink>
        </w:p>
        <w:p w:rsidR="00E37BDD" w:rsidRDefault="00DE04CD">
          <w:pPr>
            <w:pStyle w:val="WPSOffice2"/>
            <w:tabs>
              <w:tab w:val="right" w:leader="dot" w:pos="9029"/>
            </w:tabs>
            <w:ind w:left="440"/>
            <w:rPr>
              <w:rFonts w:ascii="Times New Roman" w:hAnsi="Times New Roman" w:cs="Times New Roman"/>
              <w:sz w:val="28"/>
              <w:szCs w:val="28"/>
            </w:rPr>
          </w:pPr>
          <w:hyperlink w:anchor="_Toc18038" w:history="1">
            <w:r>
              <w:rPr>
                <w:rFonts w:ascii="Times New Roman" w:eastAsia="Times New Roman" w:hAnsi="Times New Roman" w:cs="Times New Roman"/>
                <w:bCs/>
                <w:sz w:val="28"/>
                <w:szCs w:val="28"/>
              </w:rPr>
              <w:t>CHƯƠNG 15: Đưa GenAI vào Hoạt động: Ghi nhật ký, Giám sát và Lỗi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_Toc18038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1941" w:history="1">
            <w:r>
              <w:rPr>
                <w:rFonts w:ascii="Times New Roman" w:eastAsia="Times New Roman" w:hAnsi="Times New Roman" w:cs="Times New Roman"/>
                <w:bCs/>
                <w:sz w:val="28"/>
                <w:szCs w:val="28"/>
              </w:rPr>
              <w:t>1. Nội dung lý thuyết chuyên sâu</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_Toc1941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28249" w:history="1">
            <w:r>
              <w:rPr>
                <w:rFonts w:ascii="Times New Roman" w:eastAsia="Times New Roman" w:hAnsi="Times New Roman" w:cs="Times New Roman"/>
                <w:bCs/>
                <w:sz w:val="28"/>
                <w:szCs w:val="28"/>
              </w:rPr>
              <w:t xml:space="preserve">2. Lab minh </w:t>
            </w:r>
            <w:r>
              <w:rPr>
                <w:rFonts w:ascii="Times New Roman" w:eastAsia="Times New Roman" w:hAnsi="Times New Roman" w:cs="Times New Roman"/>
                <w:bCs/>
                <w:sz w:val="28"/>
                <w:szCs w:val="28"/>
              </w:rPr>
              <w:t>h</w:t>
            </w:r>
            <w:r>
              <w:rPr>
                <w:rFonts w:ascii="Times New Roman" w:eastAsia="Times New Roman" w:hAnsi="Times New Roman" w:cs="Times New Roman"/>
                <w:bCs/>
                <w:sz w:val="28"/>
                <w:szCs w:val="28"/>
              </w:rPr>
              <w:t>ọa nân</w:t>
            </w:r>
            <w:r>
              <w:rPr>
                <w:rFonts w:ascii="Times New Roman" w:eastAsia="Times New Roman" w:hAnsi="Times New Roman" w:cs="Times New Roman"/>
                <w:bCs/>
                <w:sz w:val="28"/>
                <w:szCs w:val="28"/>
              </w:rPr>
              <w:t>g cao: Gỡ lỗi qua tệp Log sự cố</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_Toc28249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2586" w:history="1">
            <w:r>
              <w:rPr>
                <w:rFonts w:ascii="Times New Roman" w:eastAsia="Times New Roman" w:hAnsi="Times New Roman" w:cs="Times New Roman"/>
                <w:bCs/>
                <w:sz w:val="28"/>
                <w:szCs w:val="28"/>
              </w:rPr>
              <w:t>3. Kết luận Chương 15</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_Toc2586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hyperlink>
        </w:p>
        <w:p w:rsidR="00E37BDD" w:rsidRDefault="00DE04CD">
          <w:pPr>
            <w:pStyle w:val="WPSOffice2"/>
            <w:tabs>
              <w:tab w:val="right" w:leader="dot" w:pos="9029"/>
            </w:tabs>
            <w:ind w:left="440"/>
            <w:rPr>
              <w:rFonts w:ascii="Times New Roman" w:hAnsi="Times New Roman" w:cs="Times New Roman"/>
              <w:sz w:val="28"/>
              <w:szCs w:val="28"/>
            </w:rPr>
          </w:pPr>
          <w:hyperlink w:anchor="_Toc7005" w:history="1">
            <w:r>
              <w:rPr>
                <w:rFonts w:ascii="Times New Roman" w:eastAsia="Times New Roman" w:hAnsi="Times New Roman" w:cs="Times New Roman"/>
                <w:bCs/>
                <w:sz w:val="28"/>
                <w:szCs w:val="28"/>
              </w:rPr>
              <w:t>CHƯƠNG 16: Kiến trúc, Thiết kế và Tương lai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_Toc7005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31725" w:history="1">
            <w:r>
              <w:rPr>
                <w:rFonts w:ascii="Times New Roman" w:eastAsia="Times New Roman" w:hAnsi="Times New Roman" w:cs="Times New Roman"/>
                <w:bCs/>
                <w:sz w:val="28"/>
                <w:szCs w:val="28"/>
              </w:rPr>
              <w:t>1. Nội dung lý thuyết chuyên sâu</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_Toc31725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5986" w:history="1">
            <w:r>
              <w:rPr>
                <w:rFonts w:ascii="Times New Roman" w:eastAsia="Times New Roman" w:hAnsi="Times New Roman" w:cs="Times New Roman"/>
                <w:bCs/>
                <w:sz w:val="28"/>
                <w:szCs w:val="28"/>
              </w:rPr>
              <w:t>2. Lab minh họa nâng cao: Cùng AI thiết kế Kiến trúc Hệ thống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_Toc5986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hyperlink>
        </w:p>
        <w:p w:rsidR="00E37BDD" w:rsidRDefault="00DE04CD">
          <w:pPr>
            <w:pStyle w:val="WPSOffice3"/>
            <w:tabs>
              <w:tab w:val="right" w:leader="dot" w:pos="9029"/>
            </w:tabs>
            <w:ind w:left="880"/>
            <w:rPr>
              <w:rFonts w:ascii="Times New Roman" w:hAnsi="Times New Roman" w:cs="Times New Roman"/>
              <w:sz w:val="28"/>
              <w:szCs w:val="28"/>
            </w:rPr>
          </w:pPr>
          <w:hyperlink w:anchor="_Toc24324" w:history="1">
            <w:r>
              <w:rPr>
                <w:rFonts w:ascii="Times New Roman" w:eastAsia="Times New Roman" w:hAnsi="Times New Roman" w:cs="Times New Roman"/>
                <w:bCs/>
                <w:sz w:val="28"/>
                <w:szCs w:val="28"/>
              </w:rPr>
              <w:t>3. Kết luận Chương 16</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_Toc24324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hyperlink>
        </w:p>
        <w:p w:rsidR="00E37BDD" w:rsidRDefault="00DE04CD">
          <w:pPr>
            <w:rPr>
              <w:rFonts w:ascii="Times New Roman" w:eastAsia="Times New Roman" w:hAnsi="Times New Roman" w:cs="Times New Roman"/>
              <w:szCs w:val="28"/>
            </w:rPr>
          </w:pPr>
          <w:r>
            <w:rPr>
              <w:rFonts w:ascii="Times New Roman" w:eastAsia="Times New Roman" w:hAnsi="Times New Roman" w:cs="Times New Roman"/>
              <w:sz w:val="28"/>
              <w:szCs w:val="28"/>
            </w:rPr>
            <w:fldChar w:fldCharType="end"/>
          </w:r>
        </w:p>
      </w:sdtContent>
    </w:sdt>
    <w:p w:rsidR="00E37BDD" w:rsidRDefault="00E37BDD">
      <w:pPr>
        <w:rPr>
          <w:rFonts w:ascii="Times New Roman" w:eastAsia="Times New Roman" w:hAnsi="Times New Roman" w:cs="Times New Roman"/>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p w:rsidR="00E37BDD" w:rsidRDefault="00DE04CD">
      <w:pPr>
        <w:pStyle w:val="Heading1"/>
        <w:keepNext w:val="0"/>
        <w:keepLines w:val="0"/>
        <w:spacing w:before="480"/>
        <w:rPr>
          <w:rFonts w:ascii="Times New Roman" w:eastAsia="Times New Roman" w:hAnsi="Times New Roman" w:cs="Times New Roman"/>
          <w:b/>
          <w:bCs/>
          <w:sz w:val="28"/>
          <w:szCs w:val="28"/>
        </w:rPr>
      </w:pPr>
      <w:bookmarkStart w:id="10" w:name="_w35o8lpdyn9o" w:colFirst="0" w:colLast="0"/>
      <w:bookmarkStart w:id="11" w:name="_Toc24644"/>
      <w:bookmarkEnd w:id="10"/>
      <w:r>
        <w:rPr>
          <w:rFonts w:ascii="Times New Roman" w:eastAsia="Times New Roman" w:hAnsi="Times New Roman" w:cs="Times New Roman"/>
          <w:b/>
          <w:bCs/>
          <w:sz w:val="28"/>
          <w:szCs w:val="28"/>
        </w:rPr>
        <w:lastRenderedPageBreak/>
        <w:t>PHẦN 3: ĐƯA GENAI VÀO THỰC TIỄN SẢN XUẤT VÀ THIẾT KẾ HỆ THỐNG</w:t>
      </w:r>
      <w:bookmarkEnd w:id="11"/>
    </w:p>
    <w:p w:rsidR="00E37BDD" w:rsidRDefault="00DE04CD">
      <w:pPr>
        <w:pStyle w:val="Heading2"/>
        <w:keepNext w:val="0"/>
        <w:keepLines w:val="0"/>
        <w:spacing w:after="80"/>
        <w:rPr>
          <w:rFonts w:ascii="Times New Roman" w:eastAsia="Times New Roman" w:hAnsi="Times New Roman" w:cs="Times New Roman"/>
          <w:b/>
          <w:bCs/>
          <w:sz w:val="28"/>
          <w:szCs w:val="28"/>
        </w:rPr>
      </w:pPr>
      <w:bookmarkStart w:id="12" w:name="_cwhnkbkq29r" w:colFirst="0" w:colLast="0"/>
      <w:bookmarkStart w:id="13" w:name="_Toc16798"/>
      <w:bookmarkEnd w:id="12"/>
      <w:r>
        <w:rPr>
          <w:rFonts w:ascii="Times New Roman" w:eastAsia="Times New Roman" w:hAnsi="Times New Roman" w:cs="Times New Roman"/>
          <w:b/>
          <w:bCs/>
          <w:sz w:val="28"/>
          <w:szCs w:val="28"/>
        </w:rPr>
        <w:t>I. MỞ ĐẦU PHẦN 3</w:t>
      </w:r>
      <w:bookmarkEnd w:id="13"/>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Khi một dự án phần mềm vượt ra khỏi </w:t>
      </w:r>
      <w:r>
        <w:rPr>
          <w:rFonts w:ascii="Times New Roman" w:eastAsia="Times New Roman" w:hAnsi="Times New Roman" w:cs="Times New Roman"/>
          <w:sz w:val="28"/>
          <w:szCs w:val="28"/>
        </w:rPr>
        <w:t>giai đoạn viết mã nguyên mẫu (prototyping) để bước vào môi trường sản xuất (production), các yêu cầu về chất lượng sẽ trở nên vô cùng khắt khe. Phần 3 tập trung vào cách ứng dụng Trí tuệ Nhân tạo Tạo sinh (GenAI) để giải quyết các bài toán "vận hành và bảo</w:t>
      </w:r>
      <w:r>
        <w:rPr>
          <w:rFonts w:ascii="Times New Roman" w:eastAsia="Times New Roman" w:hAnsi="Times New Roman" w:cs="Times New Roman"/>
          <w:sz w:val="28"/>
          <w:szCs w:val="28"/>
        </w:rPr>
        <w:t xml:space="preserve"> trì": từ việc viết tài liệu, đảm bảo chất lượng bằng kiểm thử, tối ưu hóa tài nguyên phần cứng, quản lý log lỗi cho đến việc thiết kế kiến trúc hệ thống ở tầm vĩ mô. GenAI lúc này không chỉ là một công cụ gõ mã, mà đã trở thành một kỹ sư hệ thống và kiến </w:t>
      </w:r>
      <w:r>
        <w:rPr>
          <w:rFonts w:ascii="Times New Roman" w:eastAsia="Times New Roman" w:hAnsi="Times New Roman" w:cs="Times New Roman"/>
          <w:sz w:val="28"/>
          <w:szCs w:val="28"/>
        </w:rPr>
        <w:t>trúc sư phần mềm thực thụ.</w:t>
      </w:r>
    </w:p>
    <w:p w:rsidR="00E37BDD" w:rsidRDefault="00DE04CD">
      <w:pPr>
        <w:pStyle w:val="Heading2"/>
        <w:keepNext w:val="0"/>
        <w:keepLines w:val="0"/>
        <w:spacing w:after="80"/>
        <w:rPr>
          <w:rFonts w:ascii="Times New Roman" w:eastAsia="Times New Roman" w:hAnsi="Times New Roman" w:cs="Times New Roman"/>
          <w:b/>
          <w:bCs/>
          <w:sz w:val="28"/>
          <w:szCs w:val="28"/>
        </w:rPr>
      </w:pPr>
      <w:bookmarkStart w:id="14" w:name="_azzjmkefz4yb" w:colFirst="0" w:colLast="0"/>
      <w:bookmarkStart w:id="15" w:name="_Toc20484"/>
      <w:bookmarkEnd w:id="14"/>
      <w:r>
        <w:rPr>
          <w:rFonts w:ascii="Times New Roman" w:eastAsia="Times New Roman" w:hAnsi="Times New Roman" w:cs="Times New Roman"/>
          <w:b/>
          <w:bCs/>
          <w:sz w:val="28"/>
          <w:szCs w:val="28"/>
        </w:rPr>
        <w:t>CHƯƠNG 12: Tài liệu hóa Mã nguồn với GenAI</w:t>
      </w:r>
      <w:bookmarkEnd w:id="15"/>
    </w:p>
    <w:p w:rsidR="00E37BDD" w:rsidRDefault="00DE04CD">
      <w:pPr>
        <w:pStyle w:val="Heading3"/>
        <w:keepNext w:val="0"/>
        <w:keepLines w:val="0"/>
        <w:spacing w:before="280"/>
        <w:rPr>
          <w:rFonts w:ascii="Times New Roman" w:eastAsia="Times New Roman" w:hAnsi="Times New Roman" w:cs="Times New Roman"/>
          <w:b/>
          <w:bCs/>
          <w:color w:val="000000"/>
        </w:rPr>
      </w:pPr>
      <w:bookmarkStart w:id="16" w:name="_cagdxffy8z7g" w:colFirst="0" w:colLast="0"/>
      <w:bookmarkStart w:id="17" w:name="_Toc17252"/>
      <w:bookmarkEnd w:id="16"/>
      <w:r>
        <w:rPr>
          <w:rFonts w:ascii="Times New Roman" w:eastAsia="Times New Roman" w:hAnsi="Times New Roman" w:cs="Times New Roman"/>
          <w:b/>
          <w:bCs/>
          <w:color w:val="000000"/>
        </w:rPr>
        <w:t>1. Nội dung lý thuyết chuyên sâu</w:t>
      </w:r>
      <w:bookmarkEnd w:id="17"/>
    </w:p>
    <w:p w:rsidR="00E37BDD" w:rsidRDefault="00DE04CD">
      <w:pPr>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Nghịch lý của Tài liệu phần mềm:</w:t>
      </w:r>
      <w:r>
        <w:rPr>
          <w:rFonts w:ascii="Times New Roman" w:eastAsia="Times New Roman" w:hAnsi="Times New Roman" w:cs="Times New Roman"/>
          <w:sz w:val="28"/>
          <w:szCs w:val="28"/>
        </w:rPr>
        <w:t xml:space="preserve"> Mọi lập trình viên đều thích đọc một dự án có tài liệu rõ ràng, nhưng hầu như không ai thích tự tay viết chúng. Viết tài</w:t>
      </w:r>
      <w:r>
        <w:rPr>
          <w:rFonts w:ascii="Times New Roman" w:eastAsia="Times New Roman" w:hAnsi="Times New Roman" w:cs="Times New Roman"/>
          <w:sz w:val="28"/>
          <w:szCs w:val="28"/>
        </w:rPr>
        <w:t xml:space="preserve"> liệu (Documentation) thường bị coi là công việc nhàm chán, làm chậm tiến độ và rất nhanh chóng bị lỗi thời (outdated) khi mã nguồn thay đổi.</w:t>
      </w:r>
    </w:p>
    <w:p w:rsidR="00E37BDD" w:rsidRDefault="00DE04CD">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Hệ sinh thái Tài liệu Sống (Living Documentation):</w:t>
      </w:r>
      <w:r>
        <w:rPr>
          <w:rFonts w:ascii="Times New Roman" w:eastAsia="Times New Roman" w:hAnsi="Times New Roman" w:cs="Times New Roman"/>
          <w:sz w:val="28"/>
          <w:szCs w:val="28"/>
        </w:rPr>
        <w:t xml:space="preserve"> GenAI thay đổi hoàn toàn cách tiếp cận này. Nó có khả năng đọc </w:t>
      </w:r>
      <w:r>
        <w:rPr>
          <w:rFonts w:ascii="Times New Roman" w:eastAsia="Times New Roman" w:hAnsi="Times New Roman" w:cs="Times New Roman"/>
          <w:sz w:val="28"/>
          <w:szCs w:val="28"/>
        </w:rPr>
        <w:t>hiểu ngữ nghĩa của mã nguồn và tự động sinh ra các tài liệu mô tả chính xác 100% với trạng thái hiện tại của dự án.</w:t>
      </w:r>
    </w:p>
    <w:p w:rsidR="00E37BDD" w:rsidRDefault="00DE04CD">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Các cấp độ tài liệu do AI tạo ra:</w:t>
      </w:r>
    </w:p>
    <w:p w:rsidR="00E37BDD" w:rsidRDefault="00DE04CD">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Cấp độ Hàm/Lớp (Inline/Docstrings):</w:t>
      </w:r>
      <w:r>
        <w:rPr>
          <w:rFonts w:ascii="Times New Roman" w:eastAsia="Times New Roman" w:hAnsi="Times New Roman" w:cs="Times New Roman"/>
          <w:sz w:val="28"/>
          <w:szCs w:val="28"/>
        </w:rPr>
        <w:t xml:space="preserve"> Tự động sinh bình luận giải thích đầu vào (parameters), đầu ra (return</w:t>
      </w:r>
      <w:r>
        <w:rPr>
          <w:rFonts w:ascii="Times New Roman" w:eastAsia="Times New Roman" w:hAnsi="Times New Roman" w:cs="Times New Roman"/>
          <w:sz w:val="28"/>
          <w:szCs w:val="28"/>
        </w:rPr>
        <w:t>s) và các ngoại lệ (exceptions) theo chuẩn công nghiệp như Google Docstrings hay Javadoc.</w:t>
      </w:r>
    </w:p>
    <w:p w:rsidR="00E37BDD" w:rsidRDefault="00DE04CD">
      <w:pPr>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Cấp độ Dự án (README/Wiki):</w:t>
      </w:r>
      <w:r>
        <w:rPr>
          <w:rFonts w:ascii="Times New Roman" w:eastAsia="Times New Roman" w:hAnsi="Times New Roman" w:cs="Times New Roman"/>
          <w:sz w:val="28"/>
          <w:szCs w:val="28"/>
        </w:rPr>
        <w:t xml:space="preserve"> Tổng hợp các file rải rác để viết ra hướng dẫn cài đặt, cấu hình môi trường và cách triển khai dự án.</w:t>
      </w:r>
    </w:p>
    <w:p w:rsidR="00E37BDD" w:rsidRDefault="00DE04CD">
      <w:pPr>
        <w:numPr>
          <w:ilvl w:val="1"/>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Cấp độ Trực quan (Diagrams):</w:t>
      </w:r>
      <w:r>
        <w:rPr>
          <w:rFonts w:ascii="Times New Roman" w:eastAsia="Times New Roman" w:hAnsi="Times New Roman" w:cs="Times New Roman"/>
          <w:sz w:val="28"/>
          <w:szCs w:val="28"/>
        </w:rPr>
        <w:t xml:space="preserve"> Phân tí</w:t>
      </w:r>
      <w:r>
        <w:rPr>
          <w:rFonts w:ascii="Times New Roman" w:eastAsia="Times New Roman" w:hAnsi="Times New Roman" w:cs="Times New Roman"/>
          <w:sz w:val="28"/>
          <w:szCs w:val="28"/>
        </w:rPr>
        <w:t>ch luồng gọi hàm và sinh ra mã kiến trúc (Architecture as Code) bằng cú pháp Mermaid.js hoặc PlantUML để vẽ sơ đồ tự động.</w:t>
      </w:r>
    </w:p>
    <w:p w:rsidR="00E37BDD" w:rsidRDefault="00E37BDD">
      <w:pPr>
        <w:spacing w:after="240"/>
        <w:ind w:left="1080"/>
        <w:rPr>
          <w:rFonts w:ascii="Times New Roman" w:eastAsia="Times New Roman" w:hAnsi="Times New Roman" w:cs="Times New Roman"/>
          <w:sz w:val="28"/>
          <w:szCs w:val="28"/>
        </w:rPr>
      </w:pPr>
    </w:p>
    <w:p w:rsidR="00E37BDD" w:rsidRDefault="00DE04CD">
      <w:pPr>
        <w:pStyle w:val="Heading3"/>
        <w:keepNext w:val="0"/>
        <w:keepLines w:val="0"/>
        <w:spacing w:before="280"/>
        <w:rPr>
          <w:rFonts w:ascii="Times New Roman" w:eastAsia="Times New Roman" w:hAnsi="Times New Roman" w:cs="Times New Roman"/>
          <w:b/>
          <w:bCs/>
          <w:color w:val="000000"/>
        </w:rPr>
      </w:pPr>
      <w:bookmarkStart w:id="18" w:name="_3pt6djug5ium" w:colFirst="0" w:colLast="0"/>
      <w:bookmarkStart w:id="19" w:name="_Toc11199"/>
      <w:bookmarkEnd w:id="18"/>
      <w:r>
        <w:rPr>
          <w:rFonts w:ascii="Times New Roman" w:eastAsia="Times New Roman" w:hAnsi="Times New Roman" w:cs="Times New Roman"/>
          <w:b/>
          <w:bCs/>
          <w:color w:val="000000"/>
        </w:rPr>
        <w:lastRenderedPageBreak/>
        <w:t>2. Lab minh họa nâng cao: Tự động hóa tạo Docstring và Sơ đồ luồng</w:t>
      </w:r>
      <w:bookmarkEnd w:id="19"/>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Bối cảnh:</w:t>
      </w:r>
      <w:r>
        <w:rPr>
          <w:rFonts w:ascii="Times New Roman" w:eastAsia="Times New Roman" w:hAnsi="Times New Roman" w:cs="Times New Roman"/>
          <w:sz w:val="28"/>
          <w:szCs w:val="28"/>
        </w:rPr>
        <w:t xml:space="preserve"> Bạn nhận được một tệp mã cũ </w:t>
      </w:r>
      <w:r>
        <w:rPr>
          <w:rFonts w:ascii="Times New Roman" w:eastAsia="Roboto Mono" w:hAnsi="Times New Roman" w:cs="Times New Roman"/>
          <w:color w:val="188038"/>
          <w:sz w:val="28"/>
          <w:szCs w:val="28"/>
        </w:rPr>
        <w:t>payment_gateway.py</w:t>
      </w:r>
      <w:r>
        <w:rPr>
          <w:rFonts w:ascii="Times New Roman" w:eastAsia="Times New Roman" w:hAnsi="Times New Roman" w:cs="Times New Roman"/>
          <w:sz w:val="28"/>
          <w:szCs w:val="28"/>
        </w:rPr>
        <w:t xml:space="preserve"> xử lý giao dịch nhưng không hề có một dòng chú thích nào.</w:t>
      </w:r>
    </w:p>
    <w:p w:rsidR="00E37BDD" w:rsidRDefault="00DE04CD">
      <w:pPr>
        <w:numPr>
          <w:ilvl w:val="0"/>
          <w:numId w:val="2"/>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Hành động 1 (Tạo Docstrings):</w:t>
      </w:r>
      <w:r>
        <w:rPr>
          <w:rFonts w:ascii="Times New Roman" w:eastAsia="Times New Roman" w:hAnsi="Times New Roman" w:cs="Times New Roman"/>
          <w:sz w:val="28"/>
          <w:szCs w:val="28"/>
        </w:rPr>
        <w:t xml:space="preserve"> &gt; </w:t>
      </w:r>
      <w:r>
        <w:rPr>
          <w:rFonts w:ascii="Times New Roman" w:eastAsia="Times New Roman" w:hAnsi="Times New Roman" w:cs="Times New Roman"/>
          <w:i/>
          <w:iCs/>
          <w:sz w:val="28"/>
          <w:szCs w:val="28"/>
        </w:rPr>
        <w:t>Prompt gửi AI:</w:t>
      </w:r>
      <w:r>
        <w:rPr>
          <w:rFonts w:ascii="Times New Roman" w:eastAsia="Times New Roman" w:hAnsi="Times New Roman" w:cs="Times New Roman"/>
          <w:sz w:val="28"/>
          <w:szCs w:val="28"/>
        </w:rPr>
        <w:t xml:space="preserve"> "Hãy đọc hàm </w:t>
      </w:r>
      <w:r>
        <w:rPr>
          <w:rFonts w:ascii="Times New Roman" w:eastAsia="Roboto Mono" w:hAnsi="Times New Roman" w:cs="Times New Roman"/>
          <w:color w:val="188038"/>
          <w:sz w:val="28"/>
          <w:szCs w:val="28"/>
        </w:rPr>
        <w:t>process_credit_card</w:t>
      </w:r>
      <w:r>
        <w:rPr>
          <w:rFonts w:ascii="Times New Roman" w:eastAsia="Times New Roman" w:hAnsi="Times New Roman" w:cs="Times New Roman"/>
          <w:sz w:val="28"/>
          <w:szCs w:val="28"/>
        </w:rPr>
        <w:t xml:space="preserve"> dưới đây và thêm Google-style Docstrings, giải thích rõ các tham số, kiểu dữ liệu trả về và liệt kê các Exception có </w:t>
      </w:r>
      <w:r>
        <w:rPr>
          <w:rFonts w:ascii="Times New Roman" w:eastAsia="Times New Roman" w:hAnsi="Times New Roman" w:cs="Times New Roman"/>
          <w:sz w:val="28"/>
          <w:szCs w:val="28"/>
        </w:rPr>
        <w:t>thể xảy ra."</w:t>
      </w:r>
      <w:r>
        <w:rPr>
          <w:rFonts w:ascii="Times New Roman" w:eastAsia="Times New Roman" w:hAnsi="Times New Roman" w:cs="Times New Roman"/>
          <w:sz w:val="28"/>
          <w:szCs w:val="28"/>
        </w:rPr>
        <w:br/>
      </w:r>
      <w:r>
        <w:rPr>
          <w:rFonts w:ascii="Times New Roman" w:eastAsia="Times New Roman" w:hAnsi="Times New Roman" w:cs="Times New Roman"/>
          <w:i/>
          <w:iCs/>
          <w:sz w:val="28"/>
          <w:szCs w:val="28"/>
        </w:rPr>
        <w:t>Kết quả:</w:t>
      </w:r>
      <w:r>
        <w:rPr>
          <w:rFonts w:ascii="Times New Roman" w:eastAsia="Times New Roman" w:hAnsi="Times New Roman" w:cs="Times New Roman"/>
          <w:sz w:val="28"/>
          <w:szCs w:val="28"/>
        </w:rPr>
        <w:t xml:space="preserve"> AI lập tức chèn một khối </w:t>
      </w:r>
      <w:r>
        <w:rPr>
          <w:rFonts w:ascii="Times New Roman" w:eastAsia="Roboto Mono" w:hAnsi="Times New Roman" w:cs="Times New Roman"/>
          <w:color w:val="188038"/>
          <w:sz w:val="28"/>
          <w:szCs w:val="28"/>
        </w:rPr>
        <w:t>""" ... """</w:t>
      </w:r>
      <w:r>
        <w:rPr>
          <w:rFonts w:ascii="Times New Roman" w:eastAsia="Times New Roman" w:hAnsi="Times New Roman" w:cs="Times New Roman"/>
          <w:sz w:val="28"/>
          <w:szCs w:val="28"/>
        </w:rPr>
        <w:t xml:space="preserve"> chuyên nghiệp vào ngay dưới tên hàm, giúp các công cụ IDE khác hiển thị hướng dẫn khi gọi hàm này.</w:t>
      </w:r>
    </w:p>
    <w:p w:rsidR="00E37BDD" w:rsidRDefault="00DE04CD">
      <w:pPr>
        <w:numPr>
          <w:ilvl w:val="0"/>
          <w:numId w:val="2"/>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Hành động 2 (Vẽ sơ đồ luồng - Flowchart):</w:t>
      </w:r>
      <w:r>
        <w:rPr>
          <w:rFonts w:ascii="Times New Roman" w:eastAsia="Times New Roman" w:hAnsi="Times New Roman" w:cs="Times New Roman"/>
          <w:b/>
          <w:bCs/>
          <w:sz w:val="28"/>
          <w:szCs w:val="28"/>
        </w:rPr>
        <w:br/>
      </w:r>
      <w:r>
        <w:rPr>
          <w:rFonts w:ascii="Times New Roman" w:eastAsia="Times New Roman" w:hAnsi="Times New Roman" w:cs="Times New Roman"/>
          <w:i/>
          <w:iCs/>
          <w:sz w:val="28"/>
          <w:szCs w:val="28"/>
        </w:rPr>
        <w:t>Prompt gửi AI:</w:t>
      </w:r>
      <w:r>
        <w:rPr>
          <w:rFonts w:ascii="Times New Roman" w:eastAsia="Times New Roman" w:hAnsi="Times New Roman" w:cs="Times New Roman"/>
          <w:sz w:val="28"/>
          <w:szCs w:val="28"/>
        </w:rPr>
        <w:t xml:space="preserve"> "Dựa vào logic của file này, hãy sinh ra một mã sơ đồ Mermaid minh họa các bước từ lúc nhận thẻ, gọi API ngân hàng, kiểm tra số dư và trả về biên lai." </w:t>
      </w:r>
      <w:r>
        <w:rPr>
          <w:rFonts w:ascii="Times New Roman" w:eastAsia="Times New Roman" w:hAnsi="Times New Roman" w:cs="Times New Roman"/>
          <w:i/>
          <w:iCs/>
          <w:sz w:val="28"/>
          <w:szCs w:val="28"/>
        </w:rPr>
        <w:t>Kết quả:</w:t>
      </w:r>
      <w:r>
        <w:rPr>
          <w:rFonts w:ascii="Times New Roman" w:eastAsia="Times New Roman" w:hAnsi="Times New Roman" w:cs="Times New Roman"/>
          <w:sz w:val="28"/>
          <w:szCs w:val="28"/>
        </w:rPr>
        <w:t xml:space="preserve"> AI trả về đoạn mã Mermaid. Khi dán vào GitHub hoặc Notion, nó sẽ tự động render thành một sơ đ</w:t>
      </w:r>
      <w:r>
        <w:rPr>
          <w:rFonts w:ascii="Times New Roman" w:eastAsia="Times New Roman" w:hAnsi="Times New Roman" w:cs="Times New Roman"/>
          <w:sz w:val="28"/>
          <w:szCs w:val="28"/>
        </w:rPr>
        <w:t>ồ trực quan.</w:t>
      </w:r>
    </w:p>
    <w:p w:rsidR="007B224C" w:rsidRDefault="007B224C" w:rsidP="007B224C">
      <w:pPr>
        <w:pStyle w:val="NormalWeb"/>
        <w:rPr>
          <w:b/>
          <w:bCs/>
          <w:sz w:val="28"/>
          <w:szCs w:val="28"/>
        </w:rPr>
      </w:pPr>
      <w:r w:rsidRPr="007B224C">
        <w:rPr>
          <w:b/>
          <w:bCs/>
          <w:sz w:val="28"/>
          <w:szCs w:val="28"/>
          <w:lang w:val="vi-VN"/>
        </w:rPr>
        <w:t xml:space="preserve">2.1 </w:t>
      </w:r>
      <w:r w:rsidRPr="007B224C">
        <w:rPr>
          <w:b/>
          <w:bCs/>
          <w:sz w:val="28"/>
          <w:szCs w:val="28"/>
        </w:rPr>
        <w:t>Lab 12: Sử dụng AI đóng vai Technical Writer để sinh Docstring và README</w:t>
      </w:r>
    </w:p>
    <w:p w:rsidR="007B224C" w:rsidRPr="007B224C" w:rsidRDefault="007B224C" w:rsidP="007B224C">
      <w:pPr>
        <w:pStyle w:val="NormalWeb"/>
        <w:rPr>
          <w:sz w:val="28"/>
          <w:szCs w:val="28"/>
        </w:rPr>
      </w:pPr>
      <w:r w:rsidRPr="007B224C">
        <w:rPr>
          <w:b/>
          <w:bCs/>
          <w:sz w:val="28"/>
          <w:szCs w:val="28"/>
        </w:rPr>
        <w:t>Mục tiêu:</w:t>
      </w:r>
      <w:r w:rsidRPr="007B224C">
        <w:rPr>
          <w:sz w:val="28"/>
          <w:szCs w:val="28"/>
        </w:rPr>
        <w:t xml:space="preserve"> Tự động hóa quá trình sinh tài liệu cho API mã nguồn mở bằng kỹ thuật Role-playing, đồng thời viết script kiểm duyệt tài liệu tự động.</w:t>
      </w:r>
    </w:p>
    <w:p w:rsidR="007B224C" w:rsidRPr="007B224C" w:rsidRDefault="007B224C" w:rsidP="007B224C">
      <w:pPr>
        <w:pStyle w:val="NormalWeb"/>
        <w:rPr>
          <w:sz w:val="28"/>
          <w:szCs w:val="28"/>
        </w:rPr>
      </w:pPr>
      <w:r w:rsidRPr="007B224C">
        <w:rPr>
          <w:b/>
          <w:bCs/>
          <w:sz w:val="28"/>
          <w:szCs w:val="28"/>
        </w:rPr>
        <w:t>Bước 1: Sinh Docstring chuẩn Google cho mã nguồn Flask API</w:t>
      </w:r>
      <w:r w:rsidRPr="007B224C">
        <w:rPr>
          <w:sz w:val="28"/>
          <w:szCs w:val="28"/>
        </w:rPr>
        <w:t xml:space="preserve"> Thay vì viết tay hàng chục dòng chú thích cho API tính khoảng cách ma trận (Manhattan &amp; Euclidean), nhóm sử dụng ChatGPT để sinh Docstring chuẩn. </w:t>
      </w:r>
      <w:r w:rsidRPr="007B224C">
        <w:rPr>
          <w:i/>
          <w:iCs/>
          <w:sz w:val="28"/>
          <w:szCs w:val="28"/>
        </w:rPr>
        <w:t>Mã nguồn kết quả (</w:t>
      </w:r>
      <w:r w:rsidRPr="007B224C">
        <w:rPr>
          <w:rStyle w:val="HTMLCode"/>
          <w:rFonts w:ascii="Times New Roman" w:hAnsi="Times New Roman" w:cs="Times New Roman"/>
          <w:i/>
          <w:iCs/>
          <w:sz w:val="28"/>
          <w:szCs w:val="28"/>
        </w:rPr>
        <w:t>distances.py</w:t>
      </w:r>
      <w:r w:rsidRPr="007B224C">
        <w:rPr>
          <w:i/>
          <w:iCs/>
          <w:sz w:val="28"/>
          <w:szCs w:val="28"/>
        </w:rPr>
        <w:t>):</w:t>
      </w:r>
    </w:p>
    <w:p w:rsidR="007B224C" w:rsidRPr="007B224C" w:rsidRDefault="007B224C" w:rsidP="007B224C">
      <w:pPr>
        <w:pStyle w:val="NormalWeb"/>
        <w:rPr>
          <w:b/>
          <w:bCs/>
          <w:sz w:val="28"/>
          <w:szCs w:val="28"/>
        </w:rPr>
      </w:pPr>
      <w:r w:rsidRPr="007B224C">
        <w:rPr>
          <w:b/>
          <w:bCs/>
          <w:sz w:val="28"/>
          <w:szCs w:val="28"/>
        </w:rPr>
        <w:t>@app.route("/distances", methods=["POST"])</w:t>
      </w:r>
    </w:p>
    <w:p w:rsidR="007B224C" w:rsidRPr="007B224C" w:rsidRDefault="007B224C" w:rsidP="007B224C">
      <w:pPr>
        <w:pStyle w:val="NormalWeb"/>
        <w:rPr>
          <w:b/>
          <w:bCs/>
          <w:sz w:val="28"/>
          <w:szCs w:val="28"/>
        </w:rPr>
      </w:pPr>
      <w:r w:rsidRPr="007B224C">
        <w:rPr>
          <w:b/>
          <w:bCs/>
          <w:sz w:val="28"/>
          <w:szCs w:val="28"/>
        </w:rPr>
        <w:t>def calculate_distance():</w:t>
      </w:r>
    </w:p>
    <w:p w:rsidR="007B224C" w:rsidRPr="007B224C" w:rsidRDefault="007B224C" w:rsidP="007B224C">
      <w:pPr>
        <w:pStyle w:val="NormalWeb"/>
        <w:rPr>
          <w:b/>
          <w:bCs/>
          <w:sz w:val="28"/>
          <w:szCs w:val="28"/>
        </w:rPr>
      </w:pPr>
      <w:r w:rsidRPr="007B224C">
        <w:rPr>
          <w:b/>
          <w:bCs/>
          <w:sz w:val="28"/>
          <w:szCs w:val="28"/>
        </w:rPr>
        <w:t xml:space="preserve">    """</w:t>
      </w:r>
    </w:p>
    <w:p w:rsidR="007B224C" w:rsidRPr="007B224C" w:rsidRDefault="007B224C" w:rsidP="007B224C">
      <w:pPr>
        <w:pStyle w:val="NormalWeb"/>
        <w:rPr>
          <w:b/>
          <w:bCs/>
          <w:sz w:val="28"/>
          <w:szCs w:val="28"/>
        </w:rPr>
      </w:pPr>
      <w:r w:rsidRPr="007B224C">
        <w:rPr>
          <w:b/>
          <w:bCs/>
          <w:sz w:val="28"/>
          <w:szCs w:val="28"/>
        </w:rPr>
        <w:t xml:space="preserve">    Calculate distance between two vectors.</w:t>
      </w:r>
    </w:p>
    <w:p w:rsidR="007B224C" w:rsidRPr="007B224C" w:rsidRDefault="007B224C" w:rsidP="007B224C">
      <w:pPr>
        <w:pStyle w:val="NormalWeb"/>
        <w:rPr>
          <w:b/>
          <w:bCs/>
          <w:sz w:val="28"/>
          <w:szCs w:val="28"/>
        </w:rPr>
      </w:pPr>
    </w:p>
    <w:p w:rsidR="007B224C" w:rsidRPr="007B224C" w:rsidRDefault="007B224C" w:rsidP="007B224C">
      <w:pPr>
        <w:pStyle w:val="NormalWeb"/>
        <w:rPr>
          <w:b/>
          <w:bCs/>
          <w:sz w:val="28"/>
          <w:szCs w:val="28"/>
        </w:rPr>
      </w:pPr>
      <w:r w:rsidRPr="007B224C">
        <w:rPr>
          <w:b/>
          <w:bCs/>
          <w:sz w:val="28"/>
          <w:szCs w:val="28"/>
        </w:rPr>
        <w:t xml:space="preserve">    Expects a JSON payload with the following structure:</w:t>
      </w:r>
    </w:p>
    <w:p w:rsidR="007B224C" w:rsidRPr="007B224C" w:rsidRDefault="007B224C" w:rsidP="007B224C">
      <w:pPr>
        <w:pStyle w:val="NormalWeb"/>
        <w:rPr>
          <w:b/>
          <w:bCs/>
          <w:sz w:val="28"/>
          <w:szCs w:val="28"/>
        </w:rPr>
      </w:pPr>
      <w:r w:rsidRPr="007B224C">
        <w:rPr>
          <w:b/>
          <w:bCs/>
          <w:sz w:val="28"/>
          <w:szCs w:val="28"/>
        </w:rPr>
        <w:t xml:space="preserve">        {</w:t>
      </w:r>
    </w:p>
    <w:p w:rsidR="007B224C" w:rsidRPr="007B224C" w:rsidRDefault="007B224C" w:rsidP="007B224C">
      <w:pPr>
        <w:pStyle w:val="NormalWeb"/>
        <w:rPr>
          <w:b/>
          <w:bCs/>
          <w:sz w:val="28"/>
          <w:szCs w:val="28"/>
        </w:rPr>
      </w:pPr>
      <w:r w:rsidRPr="007B224C">
        <w:rPr>
          <w:b/>
          <w:bCs/>
          <w:sz w:val="28"/>
          <w:szCs w:val="28"/>
        </w:rPr>
        <w:t xml:space="preserve">            "df1": [float, float, ...],  # First vector</w:t>
      </w:r>
    </w:p>
    <w:p w:rsidR="007B224C" w:rsidRPr="007B224C" w:rsidRDefault="007B224C" w:rsidP="007B224C">
      <w:pPr>
        <w:pStyle w:val="NormalWeb"/>
        <w:rPr>
          <w:b/>
          <w:bCs/>
          <w:sz w:val="28"/>
          <w:szCs w:val="28"/>
        </w:rPr>
      </w:pPr>
      <w:r w:rsidRPr="007B224C">
        <w:rPr>
          <w:b/>
          <w:bCs/>
          <w:sz w:val="28"/>
          <w:szCs w:val="28"/>
        </w:rPr>
        <w:lastRenderedPageBreak/>
        <w:t xml:space="preserve">            "df2": [float, float, ...],  # Second vector</w:t>
      </w:r>
    </w:p>
    <w:p w:rsidR="007B224C" w:rsidRPr="007B224C" w:rsidRDefault="007B224C" w:rsidP="007B224C">
      <w:pPr>
        <w:pStyle w:val="NormalWeb"/>
        <w:rPr>
          <w:b/>
          <w:bCs/>
          <w:sz w:val="28"/>
          <w:szCs w:val="28"/>
        </w:rPr>
      </w:pPr>
      <w:r w:rsidRPr="007B224C">
        <w:rPr>
          <w:b/>
          <w:bCs/>
          <w:sz w:val="28"/>
          <w:szCs w:val="28"/>
        </w:rPr>
        <w:t xml:space="preserve">            "distance": "L1" or "L2"    # Distance type</w:t>
      </w:r>
    </w:p>
    <w:p w:rsidR="007B224C" w:rsidRPr="007B224C" w:rsidRDefault="007B224C" w:rsidP="007B224C">
      <w:pPr>
        <w:pStyle w:val="NormalWeb"/>
        <w:rPr>
          <w:b/>
          <w:bCs/>
          <w:sz w:val="28"/>
          <w:szCs w:val="28"/>
        </w:rPr>
      </w:pPr>
      <w:r w:rsidRPr="007B224C">
        <w:rPr>
          <w:b/>
          <w:bCs/>
          <w:sz w:val="28"/>
          <w:szCs w:val="28"/>
        </w:rPr>
        <w:t xml:space="preserve">        }</w:t>
      </w:r>
    </w:p>
    <w:p w:rsidR="007B224C" w:rsidRPr="007B224C" w:rsidRDefault="007B224C" w:rsidP="007B224C">
      <w:pPr>
        <w:pStyle w:val="NormalWeb"/>
        <w:rPr>
          <w:b/>
          <w:bCs/>
          <w:sz w:val="28"/>
          <w:szCs w:val="28"/>
        </w:rPr>
      </w:pPr>
    </w:p>
    <w:p w:rsidR="007B224C" w:rsidRPr="007B224C" w:rsidRDefault="007B224C" w:rsidP="007B224C">
      <w:pPr>
        <w:pStyle w:val="NormalWeb"/>
        <w:rPr>
          <w:b/>
          <w:bCs/>
          <w:sz w:val="28"/>
          <w:szCs w:val="28"/>
        </w:rPr>
      </w:pPr>
      <w:r w:rsidRPr="007B224C">
        <w:rPr>
          <w:b/>
          <w:bCs/>
          <w:sz w:val="28"/>
          <w:szCs w:val="28"/>
        </w:rPr>
        <w:t xml:space="preserve">    Returns:</w:t>
      </w:r>
    </w:p>
    <w:p w:rsidR="007B224C" w:rsidRPr="007B224C" w:rsidRDefault="007B224C" w:rsidP="007B224C">
      <w:pPr>
        <w:pStyle w:val="NormalWeb"/>
        <w:rPr>
          <w:b/>
          <w:bCs/>
          <w:sz w:val="28"/>
          <w:szCs w:val="28"/>
        </w:rPr>
      </w:pPr>
      <w:r w:rsidRPr="007B224C">
        <w:rPr>
          <w:b/>
          <w:bCs/>
          <w:sz w:val="28"/>
          <w:szCs w:val="28"/>
        </w:rPr>
        <w:t xml:space="preserve">        dict: JSON response with the calculated distance:</w:t>
      </w:r>
    </w:p>
    <w:p w:rsidR="007B224C" w:rsidRPr="007B224C" w:rsidRDefault="007B224C" w:rsidP="007B224C">
      <w:pPr>
        <w:pStyle w:val="NormalWeb"/>
        <w:rPr>
          <w:b/>
          <w:bCs/>
          <w:sz w:val="28"/>
          <w:szCs w:val="28"/>
        </w:rPr>
      </w:pPr>
      <w:r w:rsidRPr="007B224C">
        <w:rPr>
          <w:b/>
          <w:bCs/>
          <w:sz w:val="28"/>
          <w:szCs w:val="28"/>
        </w:rPr>
        <w:t xml:space="preserve">            {"distance": float}</w:t>
      </w:r>
    </w:p>
    <w:p w:rsidR="007B224C" w:rsidRPr="007B224C" w:rsidRDefault="007B224C" w:rsidP="007B224C">
      <w:pPr>
        <w:pStyle w:val="NormalWeb"/>
        <w:rPr>
          <w:b/>
          <w:bCs/>
          <w:sz w:val="28"/>
          <w:szCs w:val="28"/>
        </w:rPr>
      </w:pPr>
      <w:r w:rsidRPr="007B224C">
        <w:rPr>
          <w:b/>
          <w:bCs/>
          <w:sz w:val="28"/>
          <w:szCs w:val="28"/>
        </w:rPr>
        <w:t xml:space="preserve">    """</w:t>
      </w:r>
    </w:p>
    <w:p w:rsidR="007B224C" w:rsidRPr="007B224C" w:rsidRDefault="007B224C" w:rsidP="007B224C">
      <w:pPr>
        <w:pStyle w:val="NormalWeb"/>
        <w:rPr>
          <w:b/>
          <w:bCs/>
          <w:sz w:val="28"/>
          <w:szCs w:val="28"/>
        </w:rPr>
      </w:pPr>
      <w:r w:rsidRPr="007B224C">
        <w:rPr>
          <w:b/>
          <w:bCs/>
          <w:sz w:val="28"/>
          <w:szCs w:val="28"/>
        </w:rPr>
        <w:t xml:space="preserve">    a, b, dist_type = parse_request_parameters(request)</w:t>
      </w:r>
    </w:p>
    <w:p w:rsidR="007B224C" w:rsidRPr="007B224C" w:rsidRDefault="007B224C" w:rsidP="007B224C">
      <w:pPr>
        <w:pStyle w:val="NormalWeb"/>
        <w:rPr>
          <w:b/>
          <w:bCs/>
          <w:sz w:val="28"/>
          <w:szCs w:val="28"/>
        </w:rPr>
      </w:pPr>
      <w:r w:rsidRPr="007B224C">
        <w:rPr>
          <w:b/>
          <w:bCs/>
          <w:sz w:val="28"/>
          <w:szCs w:val="28"/>
        </w:rPr>
        <w:t xml:space="preserve">    dist_func = {"L1": get_manhattan_dist, "L2": get_euclidean_dist}.get(dist_type)</w:t>
      </w:r>
    </w:p>
    <w:p w:rsidR="007B224C" w:rsidRPr="007B224C" w:rsidRDefault="007B224C" w:rsidP="007B224C">
      <w:pPr>
        <w:pStyle w:val="NormalWeb"/>
        <w:rPr>
          <w:b/>
          <w:bCs/>
          <w:sz w:val="28"/>
          <w:szCs w:val="28"/>
        </w:rPr>
      </w:pPr>
      <w:r w:rsidRPr="007B224C">
        <w:rPr>
          <w:b/>
          <w:bCs/>
          <w:sz w:val="28"/>
          <w:szCs w:val="28"/>
        </w:rPr>
        <w:t xml:space="preserve">    return jsonify({"distance": dist_func(a, b)})</w:t>
      </w:r>
    </w:p>
    <w:p w:rsidR="007B224C" w:rsidRPr="007B224C" w:rsidRDefault="007B224C" w:rsidP="007B224C">
      <w:pPr>
        <w:pStyle w:val="NormalWeb"/>
        <w:rPr>
          <w:b/>
          <w:bCs/>
          <w:sz w:val="28"/>
          <w:szCs w:val="28"/>
        </w:rPr>
      </w:pPr>
    </w:p>
    <w:p w:rsidR="007B224C" w:rsidRPr="007B224C" w:rsidRDefault="007B224C" w:rsidP="007B224C">
      <w:pPr>
        <w:pStyle w:val="NormalWeb"/>
        <w:rPr>
          <w:sz w:val="28"/>
          <w:szCs w:val="28"/>
        </w:rPr>
      </w:pPr>
      <w:r w:rsidRPr="007B224C">
        <w:rPr>
          <w:b/>
          <w:bCs/>
          <w:sz w:val="28"/>
          <w:szCs w:val="28"/>
        </w:rPr>
        <w:t>Bước 2: Kịch bản tự động kiểm duyệt tài liệu (</w:t>
      </w:r>
      <w:r w:rsidRPr="007B224C">
        <w:rPr>
          <w:rStyle w:val="HTMLCode"/>
          <w:rFonts w:ascii="Times New Roman" w:hAnsi="Times New Roman" w:cs="Times New Roman"/>
          <w:b/>
          <w:bCs/>
          <w:sz w:val="28"/>
          <w:szCs w:val="28"/>
        </w:rPr>
        <w:t>docstring_validation.py</w:t>
      </w:r>
      <w:r w:rsidRPr="007B224C">
        <w:rPr>
          <w:b/>
          <w:bCs/>
          <w:sz w:val="28"/>
          <w:szCs w:val="28"/>
        </w:rPr>
        <w:t>)</w:t>
      </w:r>
      <w:r w:rsidRPr="007B224C">
        <w:rPr>
          <w:sz w:val="28"/>
          <w:szCs w:val="28"/>
        </w:rPr>
        <w:t xml:space="preserve"> Để đảm bảo Docstring luôn khớp với mã nguồn thực tế, nhóm xây dựng script sử dụng thư viện </w:t>
      </w:r>
      <w:r w:rsidRPr="007B224C">
        <w:rPr>
          <w:rStyle w:val="HTMLCode"/>
          <w:rFonts w:ascii="Times New Roman" w:hAnsi="Times New Roman" w:cs="Times New Roman"/>
          <w:sz w:val="28"/>
          <w:szCs w:val="28"/>
        </w:rPr>
        <w:t>inspect</w:t>
      </w:r>
      <w:r w:rsidRPr="007B224C">
        <w:rPr>
          <w:sz w:val="28"/>
          <w:szCs w:val="28"/>
        </w:rPr>
        <w:t xml:space="preserve"> và OpenAI API để tự động đối chiếu:</w:t>
      </w:r>
    </w:p>
    <w:p w:rsidR="007B224C" w:rsidRPr="007B224C" w:rsidRDefault="007B224C" w:rsidP="007B224C">
      <w:pPr>
        <w:pStyle w:val="NormalWeb"/>
        <w:rPr>
          <w:sz w:val="28"/>
          <w:szCs w:val="28"/>
        </w:rPr>
      </w:pPr>
      <w:r w:rsidRPr="007B224C">
        <w:rPr>
          <w:sz w:val="28"/>
          <w:szCs w:val="28"/>
        </w:rPr>
        <w:t>import inspect</w:t>
      </w:r>
    </w:p>
    <w:p w:rsidR="007B224C" w:rsidRPr="007B224C" w:rsidRDefault="007B224C" w:rsidP="007B224C">
      <w:pPr>
        <w:pStyle w:val="NormalWeb"/>
        <w:rPr>
          <w:sz w:val="28"/>
          <w:szCs w:val="28"/>
        </w:rPr>
      </w:pPr>
      <w:r w:rsidRPr="007B224C">
        <w:rPr>
          <w:sz w:val="28"/>
          <w:szCs w:val="28"/>
        </w:rPr>
        <w:t>from openai import OpenAI</w:t>
      </w:r>
    </w:p>
    <w:p w:rsidR="007B224C" w:rsidRPr="007B224C" w:rsidRDefault="007B224C" w:rsidP="007B224C">
      <w:pPr>
        <w:pStyle w:val="NormalWeb"/>
        <w:rPr>
          <w:sz w:val="28"/>
          <w:szCs w:val="28"/>
        </w:rPr>
      </w:pPr>
      <w:r w:rsidRPr="007B224C">
        <w:rPr>
          <w:sz w:val="28"/>
          <w:szCs w:val="28"/>
        </w:rPr>
        <w:t>import distances # Import file API ở trên</w:t>
      </w:r>
    </w:p>
    <w:p w:rsidR="007B224C" w:rsidRPr="007B224C" w:rsidRDefault="007B224C" w:rsidP="007B224C">
      <w:pPr>
        <w:pStyle w:val="NormalWeb"/>
        <w:rPr>
          <w:sz w:val="28"/>
          <w:szCs w:val="28"/>
        </w:rPr>
      </w:pPr>
    </w:p>
    <w:p w:rsidR="007B224C" w:rsidRPr="007B224C" w:rsidRDefault="007B224C" w:rsidP="007B224C">
      <w:pPr>
        <w:pStyle w:val="NormalWeb"/>
        <w:rPr>
          <w:sz w:val="28"/>
          <w:szCs w:val="28"/>
        </w:rPr>
      </w:pPr>
      <w:r w:rsidRPr="007B224C">
        <w:rPr>
          <w:sz w:val="28"/>
          <w:szCs w:val="28"/>
        </w:rPr>
        <w:t># Trích xuất mã nguồn và Docstring</w:t>
      </w:r>
    </w:p>
    <w:p w:rsidR="007B224C" w:rsidRPr="007B224C" w:rsidRDefault="007B224C" w:rsidP="007B224C">
      <w:pPr>
        <w:pStyle w:val="NormalWeb"/>
        <w:rPr>
          <w:sz w:val="28"/>
          <w:szCs w:val="28"/>
        </w:rPr>
      </w:pPr>
      <w:r w:rsidRPr="007B224C">
        <w:rPr>
          <w:sz w:val="28"/>
          <w:szCs w:val="28"/>
        </w:rPr>
        <w:t>doc = inspect.getdoc(distances.calculate_distance)</w:t>
      </w:r>
    </w:p>
    <w:p w:rsidR="007B224C" w:rsidRPr="007B224C" w:rsidRDefault="007B224C" w:rsidP="007B224C">
      <w:pPr>
        <w:pStyle w:val="NormalWeb"/>
        <w:rPr>
          <w:sz w:val="28"/>
          <w:szCs w:val="28"/>
        </w:rPr>
      </w:pPr>
      <w:r w:rsidRPr="007B224C">
        <w:rPr>
          <w:sz w:val="28"/>
          <w:szCs w:val="28"/>
        </w:rPr>
        <w:t>src = inspect.getsource(distances.calculate_distance)</w:t>
      </w:r>
    </w:p>
    <w:p w:rsidR="007B224C" w:rsidRPr="007B224C" w:rsidRDefault="007B224C" w:rsidP="007B224C">
      <w:pPr>
        <w:pStyle w:val="NormalWeb"/>
        <w:rPr>
          <w:sz w:val="28"/>
          <w:szCs w:val="28"/>
        </w:rPr>
      </w:pPr>
    </w:p>
    <w:p w:rsidR="007B224C" w:rsidRPr="007B224C" w:rsidRDefault="007B224C" w:rsidP="007B224C">
      <w:pPr>
        <w:pStyle w:val="NormalWeb"/>
        <w:rPr>
          <w:sz w:val="28"/>
          <w:szCs w:val="28"/>
        </w:rPr>
      </w:pPr>
      <w:r w:rsidRPr="007B224C">
        <w:rPr>
          <w:sz w:val="28"/>
          <w:szCs w:val="28"/>
        </w:rPr>
        <w:t># Gửi Prompt cho AI làm trọng tài kiểm duyệt</w:t>
      </w:r>
    </w:p>
    <w:p w:rsidR="007B224C" w:rsidRPr="007B224C" w:rsidRDefault="007B224C" w:rsidP="007B224C">
      <w:pPr>
        <w:pStyle w:val="NormalWeb"/>
        <w:rPr>
          <w:sz w:val="28"/>
          <w:szCs w:val="28"/>
        </w:rPr>
      </w:pPr>
      <w:r w:rsidRPr="007B224C">
        <w:rPr>
          <w:sz w:val="28"/>
          <w:szCs w:val="28"/>
        </w:rPr>
        <w:lastRenderedPageBreak/>
        <w:t>prompt = f"Does this DOCSTRING: {doc} accurately describe this FUNCTION: {src}?"</w:t>
      </w:r>
    </w:p>
    <w:p w:rsidR="007B224C" w:rsidRPr="007B224C" w:rsidRDefault="007B224C" w:rsidP="007B224C">
      <w:pPr>
        <w:pStyle w:val="NormalWeb"/>
        <w:rPr>
          <w:b/>
          <w:bCs/>
          <w:sz w:val="28"/>
          <w:szCs w:val="28"/>
        </w:rPr>
      </w:pPr>
    </w:p>
    <w:p w:rsidR="007B224C" w:rsidRPr="007B224C" w:rsidRDefault="007B224C" w:rsidP="007B224C">
      <w:pPr>
        <w:spacing w:after="240"/>
        <w:rPr>
          <w:rFonts w:ascii="Times New Roman" w:eastAsia="Times New Roman" w:hAnsi="Times New Roman" w:cs="Times New Roman"/>
          <w:sz w:val="28"/>
          <w:szCs w:val="28"/>
          <w:lang w:val="vi-VN"/>
        </w:rPr>
      </w:pPr>
    </w:p>
    <w:p w:rsidR="00E37BDD" w:rsidRDefault="00DE04CD">
      <w:pPr>
        <w:pStyle w:val="Heading3"/>
        <w:keepNext w:val="0"/>
        <w:keepLines w:val="0"/>
        <w:spacing w:before="280"/>
        <w:rPr>
          <w:rFonts w:ascii="Times New Roman" w:eastAsia="Times New Roman" w:hAnsi="Times New Roman" w:cs="Times New Roman"/>
          <w:b/>
          <w:bCs/>
          <w:color w:val="000000"/>
        </w:rPr>
      </w:pPr>
      <w:bookmarkStart w:id="20" w:name="_moli4be1lorg" w:colFirst="0" w:colLast="0"/>
      <w:bookmarkStart w:id="21" w:name="_Toc4269"/>
      <w:bookmarkEnd w:id="20"/>
      <w:r>
        <w:rPr>
          <w:rFonts w:ascii="Times New Roman" w:eastAsia="Times New Roman" w:hAnsi="Times New Roman" w:cs="Times New Roman"/>
          <w:b/>
          <w:bCs/>
          <w:color w:val="000000"/>
        </w:rPr>
        <w:t>3. Kết luận Chương 12</w:t>
      </w:r>
      <w:bookmarkEnd w:id="21"/>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Tài liệu hóa không còn là khâu bị bỏ lại phía sau. </w:t>
      </w:r>
      <w:r>
        <w:rPr>
          <w:rFonts w:ascii="Times New Roman" w:eastAsia="Times New Roman" w:hAnsi="Times New Roman" w:cs="Times New Roman"/>
          <w:sz w:val="28"/>
          <w:szCs w:val="28"/>
        </w:rPr>
        <w:t xml:space="preserve">Với GenAI, tài liệu trở thành một sản phẩm phụ tự động (by-product) của quá trình viết mã. Việc tự động hóa này giúp xóa bỏ khoảng trống tri thức giữa các thành viên trong nhóm, rút ngắn thời gian tiếp nhận dự án (onboarding) cho nhân sự mới và đảm bảo mã </w:t>
      </w:r>
      <w:r>
        <w:rPr>
          <w:rFonts w:ascii="Times New Roman" w:eastAsia="Times New Roman" w:hAnsi="Times New Roman" w:cs="Times New Roman"/>
          <w:sz w:val="28"/>
          <w:szCs w:val="28"/>
        </w:rPr>
        <w:t>nguồn luôn dễ hiểu, dễ bảo trì theo thời gian.</w:t>
      </w: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7B224C" w:rsidRDefault="007B224C">
      <w:pPr>
        <w:pStyle w:val="Heading2"/>
        <w:keepNext w:val="0"/>
        <w:keepLines w:val="0"/>
        <w:spacing w:after="80"/>
        <w:rPr>
          <w:rFonts w:ascii="Times New Roman" w:eastAsia="Times New Roman" w:hAnsi="Times New Roman" w:cs="Times New Roman"/>
          <w:b/>
          <w:bCs/>
          <w:sz w:val="28"/>
          <w:szCs w:val="28"/>
        </w:rPr>
      </w:pPr>
      <w:bookmarkStart w:id="22" w:name="_e5p8qx6oceww" w:colFirst="0" w:colLast="0"/>
      <w:bookmarkStart w:id="23" w:name="_Toc6034"/>
      <w:bookmarkEnd w:id="22"/>
    </w:p>
    <w:p w:rsidR="007B224C" w:rsidRDefault="007B224C">
      <w:pPr>
        <w:pStyle w:val="Heading2"/>
        <w:keepNext w:val="0"/>
        <w:keepLines w:val="0"/>
        <w:spacing w:after="80"/>
        <w:rPr>
          <w:rFonts w:ascii="Times New Roman" w:eastAsia="Times New Roman" w:hAnsi="Times New Roman" w:cs="Times New Roman"/>
          <w:b/>
          <w:bCs/>
          <w:sz w:val="28"/>
          <w:szCs w:val="28"/>
        </w:rPr>
      </w:pPr>
    </w:p>
    <w:p w:rsidR="007B224C" w:rsidRDefault="007B224C">
      <w:pPr>
        <w:pStyle w:val="Heading2"/>
        <w:keepNext w:val="0"/>
        <w:keepLines w:val="0"/>
        <w:spacing w:after="80"/>
        <w:rPr>
          <w:rFonts w:ascii="Times New Roman" w:eastAsia="Times New Roman" w:hAnsi="Times New Roman" w:cs="Times New Roman"/>
          <w:b/>
          <w:bCs/>
          <w:sz w:val="28"/>
          <w:szCs w:val="28"/>
        </w:rPr>
      </w:pPr>
    </w:p>
    <w:p w:rsidR="007B224C" w:rsidRDefault="007B224C">
      <w:pPr>
        <w:pStyle w:val="Heading2"/>
        <w:keepNext w:val="0"/>
        <w:keepLines w:val="0"/>
        <w:spacing w:after="80"/>
        <w:rPr>
          <w:rFonts w:ascii="Times New Roman" w:eastAsia="Times New Roman" w:hAnsi="Times New Roman" w:cs="Times New Roman"/>
          <w:b/>
          <w:bCs/>
          <w:sz w:val="28"/>
          <w:szCs w:val="28"/>
        </w:rPr>
      </w:pPr>
    </w:p>
    <w:p w:rsidR="007B224C" w:rsidRDefault="007B224C">
      <w:pPr>
        <w:pStyle w:val="Heading2"/>
        <w:keepNext w:val="0"/>
        <w:keepLines w:val="0"/>
        <w:spacing w:after="80"/>
        <w:rPr>
          <w:rFonts w:ascii="Times New Roman" w:eastAsia="Times New Roman" w:hAnsi="Times New Roman" w:cs="Times New Roman"/>
          <w:b/>
          <w:bCs/>
          <w:sz w:val="28"/>
          <w:szCs w:val="28"/>
        </w:rPr>
      </w:pPr>
    </w:p>
    <w:p w:rsidR="007B224C" w:rsidRDefault="007B224C">
      <w:pPr>
        <w:pStyle w:val="Heading2"/>
        <w:keepNext w:val="0"/>
        <w:keepLines w:val="0"/>
        <w:spacing w:after="80"/>
        <w:rPr>
          <w:rFonts w:ascii="Times New Roman" w:eastAsia="Times New Roman" w:hAnsi="Times New Roman" w:cs="Times New Roman"/>
          <w:b/>
          <w:bCs/>
          <w:sz w:val="28"/>
          <w:szCs w:val="28"/>
        </w:rPr>
      </w:pPr>
    </w:p>
    <w:p w:rsidR="00E37BDD" w:rsidRDefault="00DE04CD">
      <w:pPr>
        <w:pStyle w:val="Heading2"/>
        <w:keepNext w:val="0"/>
        <w:keepLines w:val="0"/>
        <w:spacing w:after="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CHƯƠNG 13: Viết và Bảo trì Kiểm thử Đơn vị</w:t>
      </w:r>
      <w:bookmarkEnd w:id="23"/>
    </w:p>
    <w:p w:rsidR="00E37BDD" w:rsidRDefault="00DE04CD">
      <w:pPr>
        <w:pStyle w:val="Heading3"/>
        <w:keepNext w:val="0"/>
        <w:keepLines w:val="0"/>
        <w:spacing w:before="280"/>
        <w:rPr>
          <w:rFonts w:ascii="Times New Roman" w:eastAsia="Times New Roman" w:hAnsi="Times New Roman" w:cs="Times New Roman"/>
          <w:b/>
          <w:bCs/>
          <w:color w:val="000000"/>
        </w:rPr>
      </w:pPr>
      <w:bookmarkStart w:id="24" w:name="_ghpwggywbo86" w:colFirst="0" w:colLast="0"/>
      <w:bookmarkStart w:id="25" w:name="_Toc29382"/>
      <w:bookmarkEnd w:id="24"/>
      <w:r>
        <w:rPr>
          <w:rFonts w:ascii="Times New Roman" w:eastAsia="Times New Roman" w:hAnsi="Times New Roman" w:cs="Times New Roman"/>
          <w:b/>
          <w:bCs/>
          <w:color w:val="000000"/>
        </w:rPr>
        <w:t>1. Nội dung lý thuyết chuyên sâu</w:t>
      </w:r>
      <w:bookmarkEnd w:id="25"/>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730875" cy="4292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8"/>
                    <a:srcRect/>
                    <a:stretch>
                      <a:fillRect/>
                    </a:stretch>
                  </pic:blipFill>
                  <pic:spPr>
                    <a:xfrm>
                      <a:off x="0" y="0"/>
                      <a:ext cx="5731200" cy="4292600"/>
                    </a:xfrm>
                    <a:prstGeom prst="rect">
                      <a:avLst/>
                    </a:prstGeom>
                  </pic:spPr>
                </pic:pic>
              </a:graphicData>
            </a:graphic>
          </wp:inline>
        </w:drawing>
      </w:r>
    </w:p>
    <w:p w:rsidR="00E37BDD" w:rsidRDefault="00DE04CD">
      <w:pPr>
        <w:numPr>
          <w:ilvl w:val="0"/>
          <w:numId w:val="3"/>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Gánh nặng của Kiểm thử Đơn vị (Unit Testing):</w:t>
      </w:r>
      <w:r>
        <w:rPr>
          <w:rFonts w:ascii="Times New Roman" w:eastAsia="Times New Roman" w:hAnsi="Times New Roman" w:cs="Times New Roman"/>
          <w:sz w:val="28"/>
          <w:szCs w:val="28"/>
        </w:rPr>
        <w:t xml:space="preserve"> Để đạt mức độ bao phủ mã (Code Coverage) trên 80%, lập trình viên phải viết một lượng mã kiểm thử có khi còn nhiều hơn cả mã logic nghiệp vụ. Việc này đòi hỏi công sức tạo dữ liệu giả (Mock data) và thiết lập môi trường rất lớn.</w:t>
      </w:r>
    </w:p>
    <w:p w:rsidR="00E37BDD" w:rsidRDefault="00DE04CD">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GenAI - Cỗ máy sinh mã kiể</w:t>
      </w:r>
      <w:r>
        <w:rPr>
          <w:rFonts w:ascii="Times New Roman" w:eastAsia="Times New Roman" w:hAnsi="Times New Roman" w:cs="Times New Roman"/>
          <w:b/>
          <w:bCs/>
          <w:sz w:val="28"/>
          <w:szCs w:val="28"/>
        </w:rPr>
        <w:t>m thử:</w:t>
      </w:r>
      <w:r>
        <w:rPr>
          <w:rFonts w:ascii="Times New Roman" w:eastAsia="Times New Roman" w:hAnsi="Times New Roman" w:cs="Times New Roman"/>
          <w:sz w:val="28"/>
          <w:szCs w:val="28"/>
        </w:rPr>
        <w:t xml:space="preserve"> AI cực kỳ giỏi trong việc nhận diện các khuôn mẫu (patterns). Nó có thể đọc một hàm và tự động sinh ra toàn bộ mã soạn sẵn (boilerplate) cho các framework như </w:t>
      </w:r>
      <w:r>
        <w:rPr>
          <w:rFonts w:ascii="Times New Roman" w:eastAsia="Roboto Mono" w:hAnsi="Times New Roman" w:cs="Times New Roman"/>
          <w:color w:val="188038"/>
          <w:sz w:val="28"/>
          <w:szCs w:val="28"/>
        </w:rPr>
        <w:t>pytest</w:t>
      </w:r>
      <w:r>
        <w:rPr>
          <w:rFonts w:ascii="Times New Roman" w:eastAsia="Times New Roman" w:hAnsi="Times New Roman" w:cs="Times New Roman"/>
          <w:sz w:val="28"/>
          <w:szCs w:val="28"/>
        </w:rPr>
        <w:t xml:space="preserve">, </w:t>
      </w:r>
      <w:r>
        <w:rPr>
          <w:rFonts w:ascii="Times New Roman" w:eastAsia="Roboto Mono" w:hAnsi="Times New Roman" w:cs="Times New Roman"/>
          <w:color w:val="188038"/>
          <w:sz w:val="28"/>
          <w:szCs w:val="28"/>
        </w:rPr>
        <w:t>unittest</w:t>
      </w:r>
      <w:r>
        <w:rPr>
          <w:rFonts w:ascii="Times New Roman" w:eastAsia="Times New Roman" w:hAnsi="Times New Roman" w:cs="Times New Roman"/>
          <w:sz w:val="28"/>
          <w:szCs w:val="28"/>
        </w:rPr>
        <w:t xml:space="preserve"> hoặc </w:t>
      </w:r>
      <w:r>
        <w:rPr>
          <w:rFonts w:ascii="Times New Roman" w:eastAsia="Roboto Mono" w:hAnsi="Times New Roman" w:cs="Times New Roman"/>
          <w:color w:val="188038"/>
          <w:sz w:val="28"/>
          <w:szCs w:val="28"/>
        </w:rPr>
        <w:t>Jest</w:t>
      </w:r>
      <w:r>
        <w:rPr>
          <w:rFonts w:ascii="Times New Roman" w:eastAsia="Times New Roman" w:hAnsi="Times New Roman" w:cs="Times New Roman"/>
          <w:sz w:val="28"/>
          <w:szCs w:val="28"/>
        </w:rPr>
        <w:t>.</w:t>
      </w:r>
    </w:p>
    <w:p w:rsidR="00E37BDD" w:rsidRDefault="00DE04CD">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Phát hiện Biên (Edge-case Detection):</w:t>
      </w:r>
      <w:r>
        <w:rPr>
          <w:rFonts w:ascii="Times New Roman" w:eastAsia="Times New Roman" w:hAnsi="Times New Roman" w:cs="Times New Roman"/>
          <w:sz w:val="28"/>
          <w:szCs w:val="28"/>
        </w:rPr>
        <w:t xml:space="preserve"> Con người thường chỉ tes</w:t>
      </w:r>
      <w:r>
        <w:rPr>
          <w:rFonts w:ascii="Times New Roman" w:eastAsia="Times New Roman" w:hAnsi="Times New Roman" w:cs="Times New Roman"/>
          <w:sz w:val="28"/>
          <w:szCs w:val="28"/>
        </w:rPr>
        <w:t>t các trường hợp "Đường màu hồng" (Happy path). AI, bằng việc phân tích cấu trúc điều kiện (if/else), sẽ tự động sinh ra các kịch bản kiểm tra cho dữ liệu rỗng, dữ liệu âm, sai kiểu hoặc vượt quá giới hạn mảng.</w:t>
      </w:r>
    </w:p>
    <w:p w:rsidR="00E37BDD" w:rsidRDefault="00DE04CD">
      <w:pPr>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Bảo trì bộ Test cũ:</w:t>
      </w:r>
      <w:r>
        <w:rPr>
          <w:rFonts w:ascii="Times New Roman" w:eastAsia="Times New Roman" w:hAnsi="Times New Roman" w:cs="Times New Roman"/>
          <w:sz w:val="28"/>
          <w:szCs w:val="28"/>
        </w:rPr>
        <w:t xml:space="preserve"> Khi logic nghiệp vụ thay </w:t>
      </w:r>
      <w:r>
        <w:rPr>
          <w:rFonts w:ascii="Times New Roman" w:eastAsia="Times New Roman" w:hAnsi="Times New Roman" w:cs="Times New Roman"/>
          <w:sz w:val="28"/>
          <w:szCs w:val="28"/>
        </w:rPr>
        <w:t>đổi, hàng loạt Unit Test cũ sẽ bị hỏng (Fail). AI có thể đọc thông báo lỗi và tự động cập nhật lại các tệp Test cũ cho khớp với logic mới.</w:t>
      </w:r>
    </w:p>
    <w:p w:rsidR="00E37BDD" w:rsidRDefault="00DE04CD">
      <w:pPr>
        <w:pStyle w:val="Heading3"/>
        <w:keepNext w:val="0"/>
        <w:keepLines w:val="0"/>
        <w:spacing w:before="280"/>
        <w:rPr>
          <w:rFonts w:ascii="Times New Roman" w:eastAsia="Times New Roman" w:hAnsi="Times New Roman" w:cs="Times New Roman"/>
          <w:b/>
          <w:bCs/>
          <w:color w:val="000000"/>
        </w:rPr>
      </w:pPr>
      <w:bookmarkStart w:id="26" w:name="_bowzhkza4yhq" w:colFirst="0" w:colLast="0"/>
      <w:bookmarkStart w:id="27" w:name="_Toc7861"/>
      <w:bookmarkEnd w:id="26"/>
      <w:r>
        <w:rPr>
          <w:rFonts w:ascii="Times New Roman" w:eastAsia="Times New Roman" w:hAnsi="Times New Roman" w:cs="Times New Roman"/>
          <w:b/>
          <w:bCs/>
          <w:color w:val="000000"/>
        </w:rPr>
        <w:lastRenderedPageBreak/>
        <w:t>2. Lab minh họa nâng cao: Tự động sinh Unit Test với Mocking</w:t>
      </w:r>
      <w:bookmarkEnd w:id="27"/>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Kịch bản:</w:t>
      </w:r>
      <w:r>
        <w:rPr>
          <w:rFonts w:ascii="Times New Roman" w:eastAsia="Times New Roman" w:hAnsi="Times New Roman" w:cs="Times New Roman"/>
          <w:sz w:val="28"/>
          <w:szCs w:val="28"/>
        </w:rPr>
        <w:t xml:space="preserve"> Viết Unit Test cho một hàm tính năng giỏ hàng </w:t>
      </w:r>
      <w:r>
        <w:rPr>
          <w:rFonts w:ascii="Times New Roman" w:eastAsia="Times New Roman" w:hAnsi="Times New Roman" w:cs="Times New Roman"/>
          <w:sz w:val="28"/>
          <w:szCs w:val="28"/>
        </w:rPr>
        <w:t>có gọi API bên ngoài để kiểm tra tồn kho.</w:t>
      </w:r>
    </w:p>
    <w:p w:rsidR="00E37BDD" w:rsidRDefault="00DE04CD">
      <w:pPr>
        <w:numPr>
          <w:ilvl w:val="0"/>
          <w:numId w:val="4"/>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Prompt gửi AI:</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 xml:space="preserve">"Hãy viết một bộ </w:t>
      </w:r>
      <w:r>
        <w:rPr>
          <w:rFonts w:ascii="Times New Roman" w:eastAsia="Roboto Mono" w:hAnsi="Times New Roman" w:cs="Times New Roman"/>
          <w:i/>
          <w:iCs/>
          <w:color w:val="188038"/>
          <w:sz w:val="28"/>
          <w:szCs w:val="28"/>
        </w:rPr>
        <w:t>pytest</w:t>
      </w:r>
      <w:r>
        <w:rPr>
          <w:rFonts w:ascii="Times New Roman" w:eastAsia="Times New Roman" w:hAnsi="Times New Roman" w:cs="Times New Roman"/>
          <w:i/>
          <w:iCs/>
          <w:sz w:val="28"/>
          <w:szCs w:val="28"/>
        </w:rPr>
        <w:t xml:space="preserve"> cho hàm </w:t>
      </w:r>
      <w:r>
        <w:rPr>
          <w:rFonts w:ascii="Times New Roman" w:eastAsia="Roboto Mono" w:hAnsi="Times New Roman" w:cs="Times New Roman"/>
          <w:i/>
          <w:iCs/>
          <w:color w:val="188038"/>
          <w:sz w:val="28"/>
          <w:szCs w:val="28"/>
        </w:rPr>
        <w:t>add_to_cart</w:t>
      </w:r>
      <w:r>
        <w:rPr>
          <w:rFonts w:ascii="Times New Roman" w:eastAsia="Times New Roman" w:hAnsi="Times New Roman" w:cs="Times New Roman"/>
          <w:i/>
          <w:iCs/>
          <w:sz w:val="28"/>
          <w:szCs w:val="28"/>
        </w:rPr>
        <w:t xml:space="preserve">. Hàm này có gọi </w:t>
      </w:r>
      <w:r>
        <w:rPr>
          <w:rFonts w:ascii="Times New Roman" w:eastAsia="Roboto Mono" w:hAnsi="Times New Roman" w:cs="Times New Roman"/>
          <w:i/>
          <w:iCs/>
          <w:color w:val="188038"/>
          <w:sz w:val="28"/>
          <w:szCs w:val="28"/>
        </w:rPr>
        <w:t>requests.get</w:t>
      </w:r>
      <w:r>
        <w:rPr>
          <w:rFonts w:ascii="Times New Roman" w:eastAsia="Times New Roman" w:hAnsi="Times New Roman" w:cs="Times New Roman"/>
          <w:i/>
          <w:iCs/>
          <w:sz w:val="28"/>
          <w:szCs w:val="28"/>
        </w:rPr>
        <w:t xml:space="preserve"> đến API kho hàng. Bắt buộc phải sử dụng thư viện </w:t>
      </w:r>
      <w:r>
        <w:rPr>
          <w:rFonts w:ascii="Times New Roman" w:eastAsia="Roboto Mono" w:hAnsi="Times New Roman" w:cs="Times New Roman"/>
          <w:i/>
          <w:iCs/>
          <w:color w:val="188038"/>
          <w:sz w:val="28"/>
          <w:szCs w:val="28"/>
        </w:rPr>
        <w:t>unittest.mock.patch</w:t>
      </w:r>
      <w:r>
        <w:rPr>
          <w:rFonts w:ascii="Times New Roman" w:eastAsia="Times New Roman" w:hAnsi="Times New Roman" w:cs="Times New Roman"/>
          <w:i/>
          <w:iCs/>
          <w:sz w:val="28"/>
          <w:szCs w:val="28"/>
        </w:rPr>
        <w:t xml:space="preserve"> để giả lập (mock) lệnh gọi API này, kiểm tra cả trường hợp API trả về 200 (Thành công) và 500 (Lỗi server)."</w:t>
      </w:r>
    </w:p>
    <w:p w:rsidR="00E37BDD" w:rsidRDefault="00DE04CD">
      <w:pPr>
        <w:numPr>
          <w:ilvl w:val="0"/>
          <w:numId w:val="4"/>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w:t>
      </w:r>
      <w:r>
        <w:rPr>
          <w:rFonts w:ascii="Times New Roman" w:eastAsia="Times New Roman" w:hAnsi="Times New Roman" w:cs="Times New Roman"/>
          <w:sz w:val="28"/>
          <w:szCs w:val="28"/>
        </w:rPr>
        <w:t xml:space="preserve"> AI tự động sinh ra mã giả lập đối tượng </w:t>
      </w:r>
      <w:r>
        <w:rPr>
          <w:rFonts w:ascii="Times New Roman" w:eastAsia="Roboto Mono" w:hAnsi="Times New Roman" w:cs="Times New Roman"/>
          <w:color w:val="188038"/>
          <w:sz w:val="28"/>
          <w:szCs w:val="28"/>
        </w:rPr>
        <w:t>Mock</w:t>
      </w:r>
      <w:r>
        <w:rPr>
          <w:rFonts w:ascii="Times New Roman" w:eastAsia="Times New Roman" w:hAnsi="Times New Roman" w:cs="Times New Roman"/>
          <w:sz w:val="28"/>
          <w:szCs w:val="28"/>
        </w:rPr>
        <w:t xml:space="preserve">, đảm bảo bài test chạy cục bộ cực nhanh và không phụ thuộc vào kết nối mạng, đồng thời dùng </w:t>
      </w:r>
      <w:r>
        <w:rPr>
          <w:rFonts w:ascii="Times New Roman" w:eastAsia="Roboto Mono" w:hAnsi="Times New Roman" w:cs="Times New Roman"/>
          <w:color w:val="188038"/>
          <w:sz w:val="28"/>
          <w:szCs w:val="28"/>
        </w:rPr>
        <w:t>@pytest.mark.parametrize</w:t>
      </w:r>
      <w:r>
        <w:rPr>
          <w:rFonts w:ascii="Times New Roman" w:eastAsia="Times New Roman" w:hAnsi="Times New Roman" w:cs="Times New Roman"/>
          <w:sz w:val="28"/>
          <w:szCs w:val="28"/>
        </w:rPr>
        <w:t xml:space="preserve"> để thử nghiệm 10 bộ dữ liệu đầu vào khác nhau chỉ trong một hàm test.</w:t>
      </w:r>
    </w:p>
    <w:p w:rsidR="007B224C" w:rsidRDefault="007B224C" w:rsidP="007B224C">
      <w:pPr>
        <w:spacing w:after="240"/>
        <w:rPr>
          <w:rFonts w:ascii="Times New Roman" w:hAnsi="Times New Roman" w:cs="Times New Roman"/>
          <w:b/>
          <w:bCs/>
          <w:sz w:val="28"/>
          <w:szCs w:val="28"/>
        </w:rPr>
      </w:pPr>
      <w:r w:rsidRPr="007B224C">
        <w:rPr>
          <w:rFonts w:ascii="Times New Roman" w:eastAsia="Times New Roman" w:hAnsi="Times New Roman" w:cs="Times New Roman"/>
          <w:b/>
          <w:bCs/>
          <w:sz w:val="28"/>
          <w:szCs w:val="28"/>
          <w:lang w:val="vi-VN"/>
        </w:rPr>
        <w:t xml:space="preserve">2.1. </w:t>
      </w:r>
      <w:r w:rsidRPr="007B224C">
        <w:rPr>
          <w:rFonts w:ascii="Times New Roman" w:hAnsi="Times New Roman" w:cs="Times New Roman"/>
          <w:b/>
          <w:bCs/>
          <w:sz w:val="28"/>
          <w:szCs w:val="28"/>
        </w:rPr>
        <w:t>Lab 13: Ứng dụng TDD (Test-Driven Development) ngược bằng GenAI</w:t>
      </w:r>
    </w:p>
    <w:p w:rsidR="007B224C" w:rsidRPr="007B224C" w:rsidRDefault="007B224C" w:rsidP="007B224C">
      <w:pPr>
        <w:spacing w:after="240"/>
        <w:rPr>
          <w:rFonts w:ascii="Times New Roman" w:hAnsi="Times New Roman" w:cs="Times New Roman"/>
          <w:sz w:val="28"/>
          <w:szCs w:val="28"/>
        </w:rPr>
      </w:pPr>
      <w:r w:rsidRPr="007B224C">
        <w:rPr>
          <w:rFonts w:ascii="Times New Roman" w:hAnsi="Times New Roman" w:cs="Times New Roman"/>
          <w:b/>
          <w:bCs/>
          <w:sz w:val="28"/>
          <w:szCs w:val="28"/>
        </w:rPr>
        <w:t>Mục tiêu:</w:t>
      </w:r>
      <w:r w:rsidRPr="007B224C">
        <w:rPr>
          <w:rFonts w:ascii="Times New Roman" w:hAnsi="Times New Roman" w:cs="Times New Roman"/>
          <w:sz w:val="28"/>
          <w:szCs w:val="28"/>
        </w:rPr>
        <w:t xml:space="preserve"> Nhờ AI phân tích lỗi (Failures) từ bộ Unit Test có sẵn để tự động phát hiện và vá lỗi (Bug fixing) trong mã nguồn.</w:t>
      </w:r>
    </w:p>
    <w:p w:rsidR="007B224C" w:rsidRPr="007B224C" w:rsidRDefault="007B224C" w:rsidP="007B224C">
      <w:pPr>
        <w:spacing w:after="240"/>
        <w:rPr>
          <w:rFonts w:ascii="Times New Roman" w:hAnsi="Times New Roman" w:cs="Times New Roman"/>
          <w:sz w:val="28"/>
          <w:szCs w:val="28"/>
        </w:rPr>
      </w:pPr>
      <w:r w:rsidRPr="007B224C">
        <w:rPr>
          <w:rFonts w:ascii="Times New Roman" w:hAnsi="Times New Roman" w:cs="Times New Roman"/>
          <w:b/>
          <w:bCs/>
          <w:sz w:val="28"/>
          <w:szCs w:val="28"/>
        </w:rPr>
        <w:t>Bước 1: "Hiện trường" lỗi (Bug)</w:t>
      </w:r>
      <w:r w:rsidRPr="007B224C">
        <w:rPr>
          <w:rFonts w:ascii="Times New Roman" w:hAnsi="Times New Roman" w:cs="Times New Roman"/>
          <w:sz w:val="28"/>
          <w:szCs w:val="28"/>
        </w:rPr>
        <w:t xml:space="preserve"> Mã nguồn ban đầu của hàm tính diện tích giao nhau giữa hai hình chữ nhật (</w:t>
      </w:r>
      <w:r w:rsidRPr="007B224C">
        <w:rPr>
          <w:rStyle w:val="HTMLCode"/>
          <w:rFonts w:ascii="Times New Roman" w:eastAsia="Arial" w:hAnsi="Times New Roman" w:cs="Times New Roman"/>
          <w:sz w:val="28"/>
          <w:szCs w:val="28"/>
        </w:rPr>
        <w:t>rectangle_intersection.py</w:t>
      </w:r>
      <w:r w:rsidRPr="007B224C">
        <w:rPr>
          <w:rFonts w:ascii="Times New Roman" w:hAnsi="Times New Roman" w:cs="Times New Roman"/>
          <w:sz w:val="28"/>
          <w:szCs w:val="28"/>
        </w:rPr>
        <w:t xml:space="preserve">) bị lỗi logic nghiêm trọng, chỉ trả về </w:t>
      </w:r>
      <w:r w:rsidRPr="007B224C">
        <w:rPr>
          <w:rStyle w:val="HTMLCode"/>
          <w:rFonts w:ascii="Times New Roman" w:eastAsia="Arial" w:hAnsi="Times New Roman" w:cs="Times New Roman"/>
          <w:sz w:val="28"/>
          <w:szCs w:val="28"/>
        </w:rPr>
        <w:t>None</w:t>
      </w:r>
      <w:r w:rsidRPr="007B224C">
        <w:rPr>
          <w:rFonts w:ascii="Times New Roman" w:hAnsi="Times New Roman" w:cs="Times New Roman"/>
          <w:sz w:val="28"/>
          <w:szCs w:val="28"/>
        </w:rPr>
        <w:t>:</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def rect_intersection_area(rect1, rect2):</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return None # Cần sửa hàm này</w:t>
      </w:r>
    </w:p>
    <w:p w:rsidR="007B224C" w:rsidRPr="007B224C" w:rsidRDefault="007B224C" w:rsidP="007B224C">
      <w:pPr>
        <w:pStyle w:val="NormalWeb"/>
        <w:rPr>
          <w:sz w:val="28"/>
          <w:szCs w:val="28"/>
        </w:rPr>
      </w:pPr>
      <w:r w:rsidRPr="007B224C">
        <w:rPr>
          <w:sz w:val="28"/>
          <w:szCs w:val="28"/>
        </w:rPr>
        <w:t xml:space="preserve">Khi chạy với bộ </w:t>
      </w:r>
      <w:r w:rsidRPr="007B224C">
        <w:rPr>
          <w:rStyle w:val="HTMLCode"/>
          <w:rFonts w:ascii="Times New Roman" w:hAnsi="Times New Roman" w:cs="Times New Roman"/>
          <w:sz w:val="28"/>
          <w:szCs w:val="28"/>
        </w:rPr>
        <w:t>unittest</w:t>
      </w:r>
      <w:r w:rsidRPr="007B224C">
        <w:rPr>
          <w:sz w:val="28"/>
          <w:szCs w:val="28"/>
        </w:rPr>
        <w:t xml:space="preserve">, Terminal báo lỗi hàng loạt (Ví dụ: </w:t>
      </w:r>
      <w:r w:rsidRPr="007B224C">
        <w:rPr>
          <w:rStyle w:val="HTMLCode"/>
          <w:rFonts w:ascii="Times New Roman" w:hAnsi="Times New Roman" w:cs="Times New Roman"/>
          <w:sz w:val="28"/>
          <w:szCs w:val="28"/>
        </w:rPr>
        <w:t>AssertionError: None != 4</w:t>
      </w:r>
      <w:r w:rsidRPr="007B224C">
        <w:rPr>
          <w:sz w:val="28"/>
          <w:szCs w:val="28"/>
        </w:rPr>
        <w:t xml:space="preserve"> và </w:t>
      </w:r>
      <w:r w:rsidRPr="007B224C">
        <w:rPr>
          <w:rStyle w:val="HTMLCode"/>
          <w:rFonts w:ascii="Times New Roman" w:hAnsi="Times New Roman" w:cs="Times New Roman"/>
          <w:sz w:val="28"/>
          <w:szCs w:val="28"/>
        </w:rPr>
        <w:t>AssertionError: ValueError not raised</w:t>
      </w:r>
      <w:r w:rsidRPr="007B224C">
        <w:rPr>
          <w:sz w:val="28"/>
          <w:szCs w:val="28"/>
        </w:rPr>
        <w:t xml:space="preserve"> khi truyền hình chữ nhật có kích thước âm).</w:t>
      </w:r>
    </w:p>
    <w:p w:rsidR="007B224C" w:rsidRPr="007B224C" w:rsidRDefault="007B224C" w:rsidP="007B224C">
      <w:pPr>
        <w:pStyle w:val="NormalWeb"/>
        <w:rPr>
          <w:sz w:val="28"/>
          <w:szCs w:val="28"/>
        </w:rPr>
      </w:pPr>
      <w:r w:rsidRPr="007B224C">
        <w:rPr>
          <w:b/>
          <w:bCs/>
          <w:sz w:val="28"/>
          <w:szCs w:val="28"/>
        </w:rPr>
        <w:t>Bước 2: Viết Prompt ép AI tự vá lỗi</w:t>
      </w:r>
      <w:r w:rsidRPr="007B224C">
        <w:rPr>
          <w:sz w:val="28"/>
          <w:szCs w:val="28"/>
        </w:rPr>
        <w:t xml:space="preserve"> Nhóm tổng hợp Mã nguồn lỗi + Mã Unit test + Kết quả báo lỗi từ Terminal vào chung một Prompt để cung cấp toàn bộ Context cho AI. </w:t>
      </w:r>
      <w:r w:rsidRPr="007B224C">
        <w:rPr>
          <w:i/>
          <w:iCs/>
          <w:sz w:val="28"/>
          <w:szCs w:val="28"/>
        </w:rPr>
        <w:t>Nội dung Prompt (trích lược):</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CONTEXT: You are provided with </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1. Python function enclosed with {{{ FUNCTION }}} that has a bug. </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2. Test suite code enclosed with {{{ UNIT TESTS }}}.</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3. Error message enclosed with {{{ ERROR }}}.</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lastRenderedPageBreak/>
        <w:t>TASK: Fix the function implementation to pass all tests.</w:t>
      </w:r>
    </w:p>
    <w:p w:rsidR="007B224C" w:rsidRPr="007B224C" w:rsidRDefault="007B224C" w:rsidP="007B224C">
      <w:pPr>
        <w:spacing w:after="240"/>
        <w:rPr>
          <w:rFonts w:ascii="Times New Roman" w:hAnsi="Times New Roman" w:cs="Times New Roman"/>
          <w:sz w:val="28"/>
          <w:szCs w:val="28"/>
        </w:rPr>
      </w:pPr>
      <w:r w:rsidRPr="007B224C">
        <w:rPr>
          <w:rFonts w:ascii="Times New Roman" w:hAnsi="Times New Roman" w:cs="Times New Roman"/>
          <w:b/>
          <w:bCs/>
          <w:sz w:val="28"/>
          <w:szCs w:val="28"/>
        </w:rPr>
        <w:t>Bước 3: Kết quả mã nguồn sau khi AI tự sửa</w:t>
      </w:r>
      <w:r w:rsidRPr="007B224C">
        <w:rPr>
          <w:rFonts w:ascii="Times New Roman" w:hAnsi="Times New Roman" w:cs="Times New Roman"/>
          <w:sz w:val="28"/>
          <w:szCs w:val="28"/>
        </w:rPr>
        <w:t xml:space="preserve"> ChatGPT đã hiểu logic của bài test, tự động lồng ghép hàm </w:t>
      </w:r>
      <w:r w:rsidRPr="007B224C">
        <w:rPr>
          <w:rStyle w:val="HTMLCode"/>
          <w:rFonts w:ascii="Times New Roman" w:eastAsia="Arial" w:hAnsi="Times New Roman" w:cs="Times New Roman"/>
          <w:sz w:val="28"/>
          <w:szCs w:val="28"/>
        </w:rPr>
        <w:t>validate()</w:t>
      </w:r>
      <w:r w:rsidRPr="007B224C">
        <w:rPr>
          <w:rFonts w:ascii="Times New Roman" w:hAnsi="Times New Roman" w:cs="Times New Roman"/>
          <w:sz w:val="28"/>
          <w:szCs w:val="28"/>
        </w:rPr>
        <w:t xml:space="preserve"> để bắt lỗi </w:t>
      </w:r>
      <w:r w:rsidRPr="007B224C">
        <w:rPr>
          <w:rStyle w:val="HTMLCode"/>
          <w:rFonts w:ascii="Times New Roman" w:eastAsia="Arial" w:hAnsi="Times New Roman" w:cs="Times New Roman"/>
          <w:sz w:val="28"/>
          <w:szCs w:val="28"/>
        </w:rPr>
        <w:t>ValueError</w:t>
      </w:r>
      <w:r w:rsidRPr="007B224C">
        <w:rPr>
          <w:rFonts w:ascii="Times New Roman" w:hAnsi="Times New Roman" w:cs="Times New Roman"/>
          <w:sz w:val="28"/>
          <w:szCs w:val="28"/>
        </w:rPr>
        <w:t xml:space="preserve"> và sử dụng thuật toán </w:t>
      </w:r>
      <w:r w:rsidRPr="007B224C">
        <w:rPr>
          <w:rStyle w:val="HTMLCode"/>
          <w:rFonts w:ascii="Times New Roman" w:eastAsia="Arial" w:hAnsi="Times New Roman" w:cs="Times New Roman"/>
          <w:sz w:val="28"/>
          <w:szCs w:val="28"/>
        </w:rPr>
        <w:t>min/max</w:t>
      </w:r>
      <w:r w:rsidRPr="007B224C">
        <w:rPr>
          <w:rFonts w:ascii="Times New Roman" w:hAnsi="Times New Roman" w:cs="Times New Roman"/>
          <w:sz w:val="28"/>
          <w:szCs w:val="28"/>
        </w:rPr>
        <w:t xml:space="preserve"> để tìm tọa độ giao nhau chính xác.</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def rect_intersection_area(rect1, rect2):</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def validate(rect):</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x1, y1, x2, y2 = rect</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if x1 &gt;= x2 or y1 &gt;= y2:</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raise ValueError("Invalid rectangle with zero or negative area")</w:t>
      </w:r>
    </w:p>
    <w:p w:rsidR="007B224C" w:rsidRPr="007B224C" w:rsidRDefault="007B224C" w:rsidP="007B224C">
      <w:pPr>
        <w:spacing w:after="240"/>
        <w:rPr>
          <w:rFonts w:ascii="Times New Roman" w:eastAsia="Times New Roman" w:hAnsi="Times New Roman" w:cs="Times New Roman"/>
          <w:b/>
          <w:bCs/>
          <w:sz w:val="28"/>
          <w:szCs w:val="28"/>
          <w:lang w:val="vi-VN"/>
        </w:rPr>
      </w:pP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validate(rect1)</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validate(rect2)</w:t>
      </w:r>
    </w:p>
    <w:p w:rsidR="007B224C" w:rsidRPr="007B224C" w:rsidRDefault="007B224C" w:rsidP="007B224C">
      <w:pPr>
        <w:spacing w:after="240"/>
        <w:rPr>
          <w:rFonts w:ascii="Times New Roman" w:eastAsia="Times New Roman" w:hAnsi="Times New Roman" w:cs="Times New Roman"/>
          <w:b/>
          <w:bCs/>
          <w:sz w:val="28"/>
          <w:szCs w:val="28"/>
          <w:lang w:val="vi-VN"/>
        </w:rPr>
      </w:pP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 Compute overlap boundaries</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inter_left = max(rect1[0], rect2[0])</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inter_right = min(rect1[2], rect2[2])</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inter_bottom = max(rect1[1], rect2[1])</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inter_top = min(rect1[3], rect2[3])</w:t>
      </w:r>
    </w:p>
    <w:p w:rsidR="007B224C" w:rsidRPr="007B224C" w:rsidRDefault="007B224C" w:rsidP="007B224C">
      <w:pPr>
        <w:spacing w:after="240"/>
        <w:rPr>
          <w:rFonts w:ascii="Times New Roman" w:eastAsia="Times New Roman" w:hAnsi="Times New Roman" w:cs="Times New Roman"/>
          <w:b/>
          <w:bCs/>
          <w:sz w:val="28"/>
          <w:szCs w:val="28"/>
          <w:lang w:val="vi-VN"/>
        </w:rPr>
      </w:pP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width = inter_right - inter_left</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height = inter_top - inter_bottom</w:t>
      </w:r>
    </w:p>
    <w:p w:rsidR="007B224C" w:rsidRPr="007B224C" w:rsidRDefault="007B224C" w:rsidP="007B224C">
      <w:pPr>
        <w:spacing w:after="240"/>
        <w:rPr>
          <w:rFonts w:ascii="Times New Roman" w:eastAsia="Times New Roman" w:hAnsi="Times New Roman" w:cs="Times New Roman"/>
          <w:b/>
          <w:bCs/>
          <w:sz w:val="28"/>
          <w:szCs w:val="28"/>
          <w:lang w:val="vi-VN"/>
        </w:rPr>
      </w:pP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if width &lt;= 0 or height &lt;= 0:</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t xml:space="preserve">        return 0</w:t>
      </w:r>
    </w:p>
    <w:p w:rsidR="007B224C" w:rsidRPr="007B224C" w:rsidRDefault="007B224C" w:rsidP="007B224C">
      <w:pPr>
        <w:spacing w:after="240"/>
        <w:rPr>
          <w:rFonts w:ascii="Times New Roman" w:eastAsia="Times New Roman" w:hAnsi="Times New Roman" w:cs="Times New Roman"/>
          <w:b/>
          <w:bCs/>
          <w:sz w:val="28"/>
          <w:szCs w:val="28"/>
          <w:lang w:val="vi-VN"/>
        </w:rPr>
      </w:pPr>
      <w:r w:rsidRPr="007B224C">
        <w:rPr>
          <w:rFonts w:ascii="Times New Roman" w:eastAsia="Times New Roman" w:hAnsi="Times New Roman" w:cs="Times New Roman"/>
          <w:b/>
          <w:bCs/>
          <w:sz w:val="28"/>
          <w:szCs w:val="28"/>
          <w:lang w:val="vi-VN"/>
        </w:rPr>
        <w:lastRenderedPageBreak/>
        <w:t xml:space="preserve">    return width * height</w:t>
      </w:r>
    </w:p>
    <w:p w:rsidR="00E37BDD" w:rsidRDefault="00DE04CD">
      <w:pPr>
        <w:pStyle w:val="Heading3"/>
        <w:keepNext w:val="0"/>
        <w:keepLines w:val="0"/>
        <w:spacing w:before="280"/>
        <w:rPr>
          <w:rFonts w:ascii="Times New Roman" w:eastAsia="Times New Roman" w:hAnsi="Times New Roman" w:cs="Times New Roman"/>
          <w:b/>
          <w:bCs/>
          <w:color w:val="000000"/>
        </w:rPr>
      </w:pPr>
      <w:bookmarkStart w:id="28" w:name="_nds97n8tos4g" w:colFirst="0" w:colLast="0"/>
      <w:bookmarkStart w:id="29" w:name="_Toc31412"/>
      <w:bookmarkEnd w:id="28"/>
      <w:r>
        <w:rPr>
          <w:rFonts w:ascii="Times New Roman" w:eastAsia="Times New Roman" w:hAnsi="Times New Roman" w:cs="Times New Roman"/>
          <w:b/>
          <w:bCs/>
          <w:color w:val="000000"/>
        </w:rPr>
        <w:t>3. Kết luận Chương 13</w:t>
      </w:r>
      <w:bookmarkEnd w:id="29"/>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GenAI đóng vai trò</w:t>
      </w:r>
      <w:r>
        <w:rPr>
          <w:rFonts w:ascii="Times New Roman" w:eastAsia="Times New Roman" w:hAnsi="Times New Roman" w:cs="Times New Roman"/>
          <w:sz w:val="28"/>
          <w:szCs w:val="28"/>
        </w:rPr>
        <w:t xml:space="preserve"> như một Kỹ sư Đảm bảo Chất lượng (QA Engineer) không biết mệt mỏi. Nó giải quyết triệt để sự lười biếng và tâm lý e ngại của lập trình viên khi phải viết Unit Test. Bằng cách bao phủ các trường hợp ngoại lệ và xử lý kỹ thuật Mocking phức tạp, AI giúp xây </w:t>
      </w:r>
      <w:r>
        <w:rPr>
          <w:rFonts w:ascii="Times New Roman" w:eastAsia="Times New Roman" w:hAnsi="Times New Roman" w:cs="Times New Roman"/>
          <w:sz w:val="28"/>
          <w:szCs w:val="28"/>
        </w:rPr>
        <w:t>dựng một hàng rào bảo vệ vững chắc, ngăn chặn lỗi (bug) rò rỉ ra môi trường sản xuất.</w:t>
      </w: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7B224C" w:rsidRDefault="007B224C">
      <w:pPr>
        <w:spacing w:before="240" w:after="240"/>
        <w:rPr>
          <w:rFonts w:ascii="Times New Roman" w:eastAsia="Times New Roman" w:hAnsi="Times New Roman" w:cs="Times New Roman"/>
          <w:sz w:val="28"/>
          <w:szCs w:val="28"/>
        </w:rPr>
      </w:pPr>
    </w:p>
    <w:p w:rsidR="007B224C" w:rsidRDefault="007B224C">
      <w:pPr>
        <w:spacing w:before="240" w:after="240"/>
        <w:rPr>
          <w:rFonts w:ascii="Times New Roman" w:eastAsia="Times New Roman" w:hAnsi="Times New Roman" w:cs="Times New Roman"/>
          <w:sz w:val="28"/>
          <w:szCs w:val="28"/>
        </w:rPr>
      </w:pPr>
    </w:p>
    <w:p w:rsidR="007B224C" w:rsidRDefault="007B224C">
      <w:pPr>
        <w:spacing w:before="240" w:after="240"/>
        <w:rPr>
          <w:rFonts w:ascii="Times New Roman" w:eastAsia="Times New Roman" w:hAnsi="Times New Roman" w:cs="Times New Roman"/>
          <w:sz w:val="28"/>
          <w:szCs w:val="28"/>
        </w:rPr>
      </w:pPr>
    </w:p>
    <w:p w:rsidR="007B224C" w:rsidRDefault="007B224C">
      <w:pPr>
        <w:spacing w:before="240" w:after="240"/>
        <w:rPr>
          <w:rFonts w:ascii="Times New Roman" w:eastAsia="Times New Roman" w:hAnsi="Times New Roman" w:cs="Times New Roman"/>
          <w:sz w:val="28"/>
          <w:szCs w:val="28"/>
        </w:rPr>
      </w:pPr>
    </w:p>
    <w:p w:rsidR="007B224C" w:rsidRDefault="007B224C">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DE04CD">
      <w:pPr>
        <w:pStyle w:val="Heading2"/>
        <w:keepNext w:val="0"/>
        <w:keepLines w:val="0"/>
        <w:spacing w:after="80"/>
        <w:rPr>
          <w:rFonts w:ascii="Times New Roman" w:eastAsia="Times New Roman" w:hAnsi="Times New Roman" w:cs="Times New Roman"/>
          <w:b/>
          <w:bCs/>
          <w:sz w:val="28"/>
          <w:szCs w:val="28"/>
        </w:rPr>
      </w:pPr>
      <w:bookmarkStart w:id="30" w:name="_pteonlqgyfv6" w:colFirst="0" w:colLast="0"/>
      <w:bookmarkStart w:id="31" w:name="_Toc15871"/>
      <w:bookmarkEnd w:id="30"/>
      <w:r>
        <w:rPr>
          <w:rFonts w:ascii="Times New Roman" w:eastAsia="Times New Roman" w:hAnsi="Times New Roman" w:cs="Times New Roman"/>
          <w:b/>
          <w:bCs/>
          <w:sz w:val="28"/>
          <w:szCs w:val="28"/>
        </w:rPr>
        <w:t>CHƯƠNG 14: GenAI cho Quản lý Thời gian chạy và Bộ nhớ</w:t>
      </w:r>
      <w:bookmarkEnd w:id="31"/>
    </w:p>
    <w:p w:rsidR="00E37BDD" w:rsidRDefault="00DE04CD">
      <w:pPr>
        <w:pStyle w:val="Heading3"/>
        <w:keepNext w:val="0"/>
        <w:keepLines w:val="0"/>
        <w:spacing w:before="280"/>
        <w:rPr>
          <w:rFonts w:ascii="Times New Roman" w:eastAsia="Times New Roman" w:hAnsi="Times New Roman" w:cs="Times New Roman"/>
          <w:b/>
          <w:bCs/>
          <w:color w:val="000000"/>
        </w:rPr>
      </w:pPr>
      <w:bookmarkStart w:id="32" w:name="_2gx6gph82g8i" w:colFirst="0" w:colLast="0"/>
      <w:bookmarkStart w:id="33" w:name="_Toc19002"/>
      <w:bookmarkEnd w:id="32"/>
      <w:r>
        <w:rPr>
          <w:rFonts w:ascii="Times New Roman" w:eastAsia="Times New Roman" w:hAnsi="Times New Roman" w:cs="Times New Roman"/>
          <w:b/>
          <w:bCs/>
          <w:color w:val="000000"/>
        </w:rPr>
        <w:t>1. Nội dung lý thuyết chuyên sâu</w:t>
      </w:r>
      <w:bookmarkEnd w:id="33"/>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extent cx="5730875" cy="5791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9"/>
                    <a:srcRect/>
                    <a:stretch>
                      <a:fillRect/>
                    </a:stretch>
                  </pic:blipFill>
                  <pic:spPr>
                    <a:xfrm>
                      <a:off x="0" y="0"/>
                      <a:ext cx="5731200" cy="5791200"/>
                    </a:xfrm>
                    <a:prstGeom prst="rect">
                      <a:avLst/>
                    </a:prstGeom>
                  </pic:spPr>
                </pic:pic>
              </a:graphicData>
            </a:graphic>
          </wp:inline>
        </w:drawing>
      </w:r>
    </w:p>
    <w:p w:rsidR="00E37BDD" w:rsidRDefault="00DE04CD">
      <w:pPr>
        <w:numPr>
          <w:ilvl w:val="0"/>
          <w:numId w:val="5"/>
        </w:numPr>
        <w:rPr>
          <w:rFonts w:ascii="Times New Roman" w:hAnsi="Times New Roman" w:cs="Times New Roman"/>
          <w:sz w:val="28"/>
          <w:szCs w:val="28"/>
        </w:rPr>
      </w:pPr>
      <w:r>
        <w:rPr>
          <w:rFonts w:ascii="Times New Roman" w:hAnsi="Times New Roman" w:cs="Times New Roman"/>
          <w:b/>
          <w:bCs/>
          <w:sz w:val="28"/>
          <w:szCs w:val="28"/>
        </w:rPr>
        <w:t>Thách th</w:t>
      </w:r>
      <w:r>
        <w:rPr>
          <w:rFonts w:ascii="Times New Roman" w:hAnsi="Times New Roman" w:cs="Times New Roman"/>
          <w:b/>
          <w:bCs/>
          <w:sz w:val="28"/>
          <w:szCs w:val="28"/>
        </w:rPr>
        <w:t>ứ</w:t>
      </w:r>
      <w:r>
        <w:rPr>
          <w:rFonts w:ascii="Times New Roman" w:hAnsi="Times New Roman" w:cs="Times New Roman"/>
          <w:b/>
          <w:bCs/>
          <w:sz w:val="28"/>
          <w:szCs w:val="28"/>
        </w:rPr>
        <w:t>c v</w:t>
      </w:r>
      <w:r>
        <w:rPr>
          <w:rFonts w:ascii="Times New Roman" w:hAnsi="Times New Roman" w:cs="Times New Roman"/>
          <w:b/>
          <w:bCs/>
          <w:sz w:val="28"/>
          <w:szCs w:val="28"/>
        </w:rPr>
        <w:t>ề</w:t>
      </w:r>
      <w:r>
        <w:rPr>
          <w:rFonts w:ascii="Times New Roman" w:hAnsi="Times New Roman" w:cs="Times New Roman"/>
          <w:b/>
          <w:bCs/>
          <w:sz w:val="28"/>
          <w:szCs w:val="28"/>
        </w:rPr>
        <w:t xml:space="preserve"> Hi</w:t>
      </w:r>
      <w:r>
        <w:rPr>
          <w:rFonts w:ascii="Times New Roman" w:hAnsi="Times New Roman" w:cs="Times New Roman"/>
          <w:b/>
          <w:bCs/>
          <w:sz w:val="28"/>
          <w:szCs w:val="28"/>
        </w:rPr>
        <w:t>ệ</w:t>
      </w:r>
      <w:r>
        <w:rPr>
          <w:rFonts w:ascii="Times New Roman" w:hAnsi="Times New Roman" w:cs="Times New Roman"/>
          <w:b/>
          <w:bCs/>
          <w:sz w:val="28"/>
          <w:szCs w:val="28"/>
        </w:rPr>
        <w:t>u su</w:t>
      </w:r>
      <w:r>
        <w:rPr>
          <w:rFonts w:ascii="Times New Roman" w:hAnsi="Times New Roman" w:cs="Times New Roman"/>
          <w:b/>
          <w:bCs/>
          <w:sz w:val="28"/>
          <w:szCs w:val="28"/>
        </w:rPr>
        <w:t>ấ</w:t>
      </w:r>
      <w:r>
        <w:rPr>
          <w:rFonts w:ascii="Times New Roman" w:hAnsi="Times New Roman" w:cs="Times New Roman"/>
          <w:b/>
          <w:bCs/>
          <w:sz w:val="28"/>
          <w:szCs w:val="28"/>
        </w:rPr>
        <w:t>t:</w:t>
      </w:r>
      <w:r>
        <w:rPr>
          <w:rFonts w:ascii="Times New Roman" w:hAnsi="Times New Roman" w:cs="Times New Roman"/>
          <w:sz w:val="28"/>
          <w:szCs w:val="28"/>
        </w:rPr>
        <w:t xml:space="preserve"> M</w:t>
      </w:r>
      <w:r>
        <w:rPr>
          <w:rFonts w:ascii="Times New Roman" w:hAnsi="Times New Roman" w:cs="Times New Roman"/>
          <w:sz w:val="28"/>
          <w:szCs w:val="28"/>
        </w:rPr>
        <w:t>ộ</w:t>
      </w:r>
      <w:r>
        <w:rPr>
          <w:rFonts w:ascii="Times New Roman" w:hAnsi="Times New Roman" w:cs="Times New Roman"/>
          <w:sz w:val="28"/>
          <w:szCs w:val="28"/>
        </w:rPr>
        <w:t>t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ch</w:t>
      </w:r>
      <w:r>
        <w:rPr>
          <w:rFonts w:ascii="Times New Roman" w:hAnsi="Times New Roman" w:cs="Times New Roman"/>
          <w:sz w:val="28"/>
          <w:szCs w:val="28"/>
        </w:rPr>
        <w:t>ạ</w:t>
      </w:r>
      <w:r>
        <w:rPr>
          <w:rFonts w:ascii="Times New Roman" w:hAnsi="Times New Roman" w:cs="Times New Roman"/>
          <w:sz w:val="28"/>
          <w:szCs w:val="28"/>
        </w:rPr>
        <w:t>y t</w:t>
      </w:r>
      <w:r>
        <w:rPr>
          <w:rFonts w:ascii="Times New Roman" w:hAnsi="Times New Roman" w:cs="Times New Roman"/>
          <w:sz w:val="28"/>
          <w:szCs w:val="28"/>
        </w:rPr>
        <w:t>ố</w:t>
      </w:r>
      <w:r>
        <w:rPr>
          <w:rFonts w:ascii="Times New Roman" w:hAnsi="Times New Roman" w:cs="Times New Roman"/>
          <w:sz w:val="28"/>
          <w:szCs w:val="28"/>
        </w:rPr>
        <w:t>t v</w:t>
      </w:r>
      <w:r>
        <w:rPr>
          <w:rFonts w:ascii="Times New Roman" w:hAnsi="Times New Roman" w:cs="Times New Roman"/>
          <w:sz w:val="28"/>
          <w:szCs w:val="28"/>
        </w:rPr>
        <w:t>ớ</w:t>
      </w:r>
      <w:r>
        <w:rPr>
          <w:rFonts w:ascii="Times New Roman" w:hAnsi="Times New Roman" w:cs="Times New Roman"/>
          <w:sz w:val="28"/>
          <w:szCs w:val="28"/>
        </w:rPr>
        <w:t>i 100 ngư</w:t>
      </w:r>
      <w:r>
        <w:rPr>
          <w:rFonts w:ascii="Times New Roman" w:hAnsi="Times New Roman" w:cs="Times New Roman"/>
          <w:sz w:val="28"/>
          <w:szCs w:val="28"/>
        </w:rPr>
        <w:t>ờ</w:t>
      </w:r>
      <w:r>
        <w:rPr>
          <w:rFonts w:ascii="Times New Roman" w:hAnsi="Times New Roman" w:cs="Times New Roman"/>
          <w:sz w:val="28"/>
          <w:szCs w:val="28"/>
        </w:rPr>
        <w:t>i dùng có th</w:t>
      </w:r>
      <w:r>
        <w:rPr>
          <w:rFonts w:ascii="Times New Roman" w:hAnsi="Times New Roman" w:cs="Times New Roman"/>
          <w:sz w:val="28"/>
          <w:szCs w:val="28"/>
        </w:rPr>
        <w:t>ể</w:t>
      </w:r>
      <w:r>
        <w:rPr>
          <w:rFonts w:ascii="Times New Roman" w:hAnsi="Times New Roman" w:cs="Times New Roman"/>
          <w:sz w:val="28"/>
          <w:szCs w:val="28"/>
        </w:rPr>
        <w:t xml:space="preserve"> s</w:t>
      </w:r>
      <w:r>
        <w:rPr>
          <w:rFonts w:ascii="Times New Roman" w:hAnsi="Times New Roman" w:cs="Times New Roman"/>
          <w:sz w:val="28"/>
          <w:szCs w:val="28"/>
        </w:rPr>
        <w:t>ụ</w:t>
      </w:r>
      <w:r>
        <w:rPr>
          <w:rFonts w:ascii="Times New Roman" w:hAnsi="Times New Roman" w:cs="Times New Roman"/>
          <w:sz w:val="28"/>
          <w:szCs w:val="28"/>
        </w:rPr>
        <w:t>p đ</w:t>
      </w:r>
      <w:r>
        <w:rPr>
          <w:rFonts w:ascii="Times New Roman" w:hAnsi="Times New Roman" w:cs="Times New Roman"/>
          <w:sz w:val="28"/>
          <w:szCs w:val="28"/>
        </w:rPr>
        <w:t>ổ</w:t>
      </w:r>
      <w:r>
        <w:rPr>
          <w:rFonts w:ascii="Times New Roman" w:hAnsi="Times New Roman" w:cs="Times New Roman"/>
          <w:sz w:val="28"/>
          <w:szCs w:val="28"/>
        </w:rPr>
        <w:t xml:space="preserve"> hoàn toàn khi đ</w:t>
      </w:r>
      <w:r>
        <w:rPr>
          <w:rFonts w:ascii="Times New Roman" w:hAnsi="Times New Roman" w:cs="Times New Roman"/>
          <w:sz w:val="28"/>
          <w:szCs w:val="28"/>
        </w:rPr>
        <w:t>ạ</w:t>
      </w:r>
      <w:r>
        <w:rPr>
          <w:rFonts w:ascii="Times New Roman" w:hAnsi="Times New Roman" w:cs="Times New Roman"/>
          <w:sz w:val="28"/>
          <w:szCs w:val="28"/>
        </w:rPr>
        <w:t>t 1 tri</w:t>
      </w:r>
      <w:r>
        <w:rPr>
          <w:rFonts w:ascii="Times New Roman" w:hAnsi="Times New Roman" w:cs="Times New Roman"/>
          <w:sz w:val="28"/>
          <w:szCs w:val="28"/>
        </w:rPr>
        <w:t>ệ</w:t>
      </w:r>
      <w:r>
        <w:rPr>
          <w:rFonts w:ascii="Times New Roman" w:hAnsi="Times New Roman" w:cs="Times New Roman"/>
          <w:sz w:val="28"/>
          <w:szCs w:val="28"/>
        </w:rPr>
        <w:t>u ngư</w:t>
      </w:r>
      <w:r>
        <w:rPr>
          <w:rFonts w:ascii="Times New Roman" w:hAnsi="Times New Roman" w:cs="Times New Roman"/>
          <w:sz w:val="28"/>
          <w:szCs w:val="28"/>
        </w:rPr>
        <w:t>ờ</w:t>
      </w:r>
      <w:r>
        <w:rPr>
          <w:rFonts w:ascii="Times New Roman" w:hAnsi="Times New Roman" w:cs="Times New Roman"/>
          <w:sz w:val="28"/>
          <w:szCs w:val="28"/>
        </w:rPr>
        <w:t>i dùng n</w:t>
      </w:r>
      <w:r>
        <w:rPr>
          <w:rFonts w:ascii="Times New Roman" w:hAnsi="Times New Roman" w:cs="Times New Roman"/>
          <w:sz w:val="28"/>
          <w:szCs w:val="28"/>
        </w:rPr>
        <w:t>ế</w:t>
      </w:r>
      <w:r>
        <w:rPr>
          <w:rFonts w:ascii="Times New Roman" w:hAnsi="Times New Roman" w:cs="Times New Roman"/>
          <w:sz w:val="28"/>
          <w:szCs w:val="28"/>
        </w:rPr>
        <w:t>u thu</w:t>
      </w:r>
      <w:r>
        <w:rPr>
          <w:rFonts w:ascii="Times New Roman" w:hAnsi="Times New Roman" w:cs="Times New Roman"/>
          <w:sz w:val="28"/>
          <w:szCs w:val="28"/>
        </w:rPr>
        <w:t>ậ</w:t>
      </w:r>
      <w:r>
        <w:rPr>
          <w:rFonts w:ascii="Times New Roman" w:hAnsi="Times New Roman" w:cs="Times New Roman"/>
          <w:sz w:val="28"/>
          <w:szCs w:val="28"/>
        </w:rPr>
        <w:t>t toán không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ố</w:t>
      </w:r>
      <w:r>
        <w:rPr>
          <w:rFonts w:ascii="Times New Roman" w:hAnsi="Times New Roman" w:cs="Times New Roman"/>
          <w:sz w:val="28"/>
          <w:szCs w:val="28"/>
        </w:rPr>
        <w:t>i ưu. L</w:t>
      </w:r>
      <w:r>
        <w:rPr>
          <w:rFonts w:ascii="Times New Roman" w:hAnsi="Times New Roman" w:cs="Times New Roman"/>
          <w:sz w:val="28"/>
          <w:szCs w:val="28"/>
        </w:rPr>
        <w:t>ậ</w:t>
      </w:r>
      <w:r>
        <w:rPr>
          <w:rFonts w:ascii="Times New Roman" w:hAnsi="Times New Roman" w:cs="Times New Roman"/>
          <w:sz w:val="28"/>
          <w:szCs w:val="28"/>
        </w:rPr>
        <w:t>p trình viên ph</w:t>
      </w:r>
      <w:r>
        <w:rPr>
          <w:rFonts w:ascii="Times New Roman" w:hAnsi="Times New Roman" w:cs="Times New Roman"/>
          <w:sz w:val="28"/>
          <w:szCs w:val="28"/>
        </w:rPr>
        <w:t>ả</w:t>
      </w:r>
      <w:r>
        <w:rPr>
          <w:rFonts w:ascii="Times New Roman" w:hAnsi="Times New Roman" w:cs="Times New Roman"/>
          <w:sz w:val="28"/>
          <w:szCs w:val="28"/>
        </w:rPr>
        <w:t>i đ</w:t>
      </w:r>
      <w:r>
        <w:rPr>
          <w:rFonts w:ascii="Times New Roman" w:hAnsi="Times New Roman" w:cs="Times New Roman"/>
          <w:sz w:val="28"/>
          <w:szCs w:val="28"/>
        </w:rPr>
        <w:t>ố</w:t>
      </w:r>
      <w:r>
        <w:rPr>
          <w:rFonts w:ascii="Times New Roman" w:hAnsi="Times New Roman" w:cs="Times New Roman"/>
          <w:sz w:val="28"/>
          <w:szCs w:val="28"/>
        </w:rPr>
        <w:t>i m</w:t>
      </w:r>
      <w:r>
        <w:rPr>
          <w:rFonts w:ascii="Times New Roman" w:hAnsi="Times New Roman" w:cs="Times New Roman"/>
          <w:sz w:val="28"/>
          <w:szCs w:val="28"/>
        </w:rPr>
        <w:t>ặ</w:t>
      </w:r>
      <w:r>
        <w:rPr>
          <w:rFonts w:ascii="Times New Roman" w:hAnsi="Times New Roman" w:cs="Times New Roman"/>
          <w:sz w:val="28"/>
          <w:szCs w:val="28"/>
        </w:rPr>
        <w:t>t v</w:t>
      </w:r>
      <w:r>
        <w:rPr>
          <w:rFonts w:ascii="Times New Roman" w:hAnsi="Times New Roman" w:cs="Times New Roman"/>
          <w:sz w:val="28"/>
          <w:szCs w:val="28"/>
        </w:rPr>
        <w:t>ớ</w:t>
      </w:r>
      <w:r>
        <w:rPr>
          <w:rFonts w:ascii="Times New Roman" w:hAnsi="Times New Roman" w:cs="Times New Roman"/>
          <w:sz w:val="28"/>
          <w:szCs w:val="28"/>
        </w:rPr>
        <w:t xml:space="preserve">i </w:t>
      </w:r>
      <w:r>
        <w:rPr>
          <w:rFonts w:ascii="Times New Roman" w:hAnsi="Times New Roman" w:cs="Times New Roman"/>
          <w:b/>
          <w:bCs/>
          <w:sz w:val="28"/>
          <w:szCs w:val="28"/>
        </w:rPr>
        <w:t>Đ</w:t>
      </w:r>
      <w:r>
        <w:rPr>
          <w:rFonts w:ascii="Times New Roman" w:hAnsi="Times New Roman" w:cs="Times New Roman"/>
          <w:b/>
          <w:bCs/>
          <w:sz w:val="28"/>
          <w:szCs w:val="28"/>
        </w:rPr>
        <w:t>ộ</w:t>
      </w:r>
      <w:r>
        <w:rPr>
          <w:rFonts w:ascii="Times New Roman" w:hAnsi="Times New Roman" w:cs="Times New Roman"/>
          <w:b/>
          <w:bCs/>
          <w:sz w:val="28"/>
          <w:szCs w:val="28"/>
        </w:rPr>
        <w:t xml:space="preserve"> ph</w:t>
      </w:r>
      <w:r>
        <w:rPr>
          <w:rFonts w:ascii="Times New Roman" w:hAnsi="Times New Roman" w:cs="Times New Roman"/>
          <w:b/>
          <w:bCs/>
          <w:sz w:val="28"/>
          <w:szCs w:val="28"/>
        </w:rPr>
        <w:t>ứ</w:t>
      </w:r>
      <w:r>
        <w:rPr>
          <w:rFonts w:ascii="Times New Roman" w:hAnsi="Times New Roman" w:cs="Times New Roman"/>
          <w:b/>
          <w:bCs/>
          <w:sz w:val="28"/>
          <w:szCs w:val="28"/>
        </w:rPr>
        <w:t>c t</w:t>
      </w:r>
      <w:r>
        <w:rPr>
          <w:rFonts w:ascii="Times New Roman" w:hAnsi="Times New Roman" w:cs="Times New Roman"/>
          <w:b/>
          <w:bCs/>
          <w:sz w:val="28"/>
          <w:szCs w:val="28"/>
        </w:rPr>
        <w:t>ạ</w:t>
      </w:r>
      <w:r>
        <w:rPr>
          <w:rFonts w:ascii="Times New Roman" w:hAnsi="Times New Roman" w:cs="Times New Roman"/>
          <w:b/>
          <w:bCs/>
          <w:sz w:val="28"/>
          <w:szCs w:val="28"/>
        </w:rPr>
        <w:t>p Th</w:t>
      </w:r>
      <w:r>
        <w:rPr>
          <w:rFonts w:ascii="Times New Roman" w:hAnsi="Times New Roman" w:cs="Times New Roman"/>
          <w:b/>
          <w:bCs/>
          <w:sz w:val="28"/>
          <w:szCs w:val="28"/>
        </w:rPr>
        <w:t>ờ</w:t>
      </w:r>
      <w:r>
        <w:rPr>
          <w:rFonts w:ascii="Times New Roman" w:hAnsi="Times New Roman" w:cs="Times New Roman"/>
          <w:b/>
          <w:bCs/>
          <w:sz w:val="28"/>
          <w:szCs w:val="28"/>
        </w:rPr>
        <w:t>i gian (Time Complexity)</w:t>
      </w:r>
      <w:r>
        <w:rPr>
          <w:rFonts w:ascii="Times New Roman" w:hAnsi="Times New Roman" w:cs="Times New Roman"/>
          <w:sz w:val="28"/>
          <w:szCs w:val="28"/>
        </w:rPr>
        <w:t xml:space="preserve"> và </w:t>
      </w:r>
      <w:r>
        <w:rPr>
          <w:rFonts w:ascii="Times New Roman" w:hAnsi="Times New Roman" w:cs="Times New Roman"/>
          <w:b/>
          <w:bCs/>
          <w:sz w:val="28"/>
          <w:szCs w:val="28"/>
        </w:rPr>
        <w:t>Không gian b</w:t>
      </w:r>
      <w:r>
        <w:rPr>
          <w:rFonts w:ascii="Times New Roman" w:hAnsi="Times New Roman" w:cs="Times New Roman"/>
          <w:b/>
          <w:bCs/>
          <w:sz w:val="28"/>
          <w:szCs w:val="28"/>
        </w:rPr>
        <w:t>ộ</w:t>
      </w:r>
      <w:r>
        <w:rPr>
          <w:rFonts w:ascii="Times New Roman" w:hAnsi="Times New Roman" w:cs="Times New Roman"/>
          <w:b/>
          <w:bCs/>
          <w:sz w:val="28"/>
          <w:szCs w:val="28"/>
        </w:rPr>
        <w:t xml:space="preserve"> nh</w:t>
      </w:r>
      <w:r>
        <w:rPr>
          <w:rFonts w:ascii="Times New Roman" w:hAnsi="Times New Roman" w:cs="Times New Roman"/>
          <w:b/>
          <w:bCs/>
          <w:sz w:val="28"/>
          <w:szCs w:val="28"/>
        </w:rPr>
        <w:t>ớ</w:t>
      </w:r>
      <w:r>
        <w:rPr>
          <w:rFonts w:ascii="Times New Roman" w:hAnsi="Times New Roman" w:cs="Times New Roman"/>
          <w:b/>
          <w:bCs/>
          <w:sz w:val="28"/>
          <w:szCs w:val="28"/>
        </w:rPr>
        <w:t xml:space="preserve"> (Space Complexity)</w:t>
      </w:r>
      <w:r>
        <w:rPr>
          <w:rFonts w:ascii="Times New Roman" w:hAnsi="Times New Roman" w:cs="Times New Roman"/>
          <w:sz w:val="28"/>
          <w:szCs w:val="28"/>
        </w:rPr>
        <w:t xml:space="preserve"> thông qua ký hi</w:t>
      </w:r>
      <w:r>
        <w:rPr>
          <w:rFonts w:ascii="Times New Roman" w:hAnsi="Times New Roman" w:cs="Times New Roman"/>
          <w:sz w:val="28"/>
          <w:szCs w:val="28"/>
        </w:rPr>
        <w:t>ệ</w:t>
      </w:r>
      <w:r>
        <w:rPr>
          <w:rFonts w:ascii="Times New Roman" w:hAnsi="Times New Roman" w:cs="Times New Roman"/>
          <w:sz w:val="28"/>
          <w:szCs w:val="28"/>
        </w:rPr>
        <w:t>u</w:t>
      </w:r>
      <w:r>
        <w:rPr>
          <w:rFonts w:ascii="Times New Roman" w:hAnsi="Times New Roman" w:cs="Times New Roman"/>
          <w:sz w:val="28"/>
          <w:szCs w:val="28"/>
        </w:rPr>
        <w:t xml:space="preserve"> Big O.</w:t>
      </w:r>
    </w:p>
    <w:p w:rsidR="00E37BDD" w:rsidRDefault="00DE04CD">
      <w:pPr>
        <w:numPr>
          <w:ilvl w:val="0"/>
          <w:numId w:val="5"/>
        </w:numPr>
        <w:rPr>
          <w:rFonts w:ascii="Times New Roman" w:hAnsi="Times New Roman" w:cs="Times New Roman"/>
          <w:sz w:val="28"/>
          <w:szCs w:val="28"/>
        </w:rPr>
      </w:pPr>
      <w:r>
        <w:rPr>
          <w:rFonts w:ascii="Times New Roman" w:hAnsi="Times New Roman" w:cs="Times New Roman"/>
          <w:b/>
          <w:bCs/>
          <w:sz w:val="28"/>
          <w:szCs w:val="28"/>
        </w:rPr>
        <w:t>S</w:t>
      </w:r>
      <w:r>
        <w:rPr>
          <w:rFonts w:ascii="Times New Roman" w:hAnsi="Times New Roman" w:cs="Times New Roman"/>
          <w:b/>
          <w:bCs/>
          <w:sz w:val="28"/>
          <w:szCs w:val="28"/>
        </w:rPr>
        <w:t>ự</w:t>
      </w:r>
      <w:r>
        <w:rPr>
          <w:rFonts w:ascii="Times New Roman" w:hAnsi="Times New Roman" w:cs="Times New Roman"/>
          <w:b/>
          <w:bCs/>
          <w:sz w:val="28"/>
          <w:szCs w:val="28"/>
        </w:rPr>
        <w:t xml:space="preserve"> đánh đ</w:t>
      </w:r>
      <w:r>
        <w:rPr>
          <w:rFonts w:ascii="Times New Roman" w:hAnsi="Times New Roman" w:cs="Times New Roman"/>
          <w:b/>
          <w:bCs/>
          <w:sz w:val="28"/>
          <w:szCs w:val="28"/>
        </w:rPr>
        <w:t>ổ</w:t>
      </w:r>
      <w:r>
        <w:rPr>
          <w:rFonts w:ascii="Times New Roman" w:hAnsi="Times New Roman" w:cs="Times New Roman"/>
          <w:b/>
          <w:bCs/>
          <w:sz w:val="28"/>
          <w:szCs w:val="28"/>
        </w:rPr>
        <w:t>i (Space-Time Tradeoff):</w:t>
      </w:r>
      <w:r>
        <w:rPr>
          <w:rFonts w:ascii="Times New Roman" w:hAnsi="Times New Roman" w:cs="Times New Roman"/>
          <w:sz w:val="28"/>
          <w:szCs w:val="28"/>
        </w:rPr>
        <w:t xml:space="preserve"> Trong khoa h</w:t>
      </w:r>
      <w:r>
        <w:rPr>
          <w:rFonts w:ascii="Times New Roman" w:hAnsi="Times New Roman" w:cs="Times New Roman"/>
          <w:sz w:val="28"/>
          <w:szCs w:val="28"/>
        </w:rPr>
        <w:t>ọ</w:t>
      </w:r>
      <w:r>
        <w:rPr>
          <w:rFonts w:ascii="Times New Roman" w:hAnsi="Times New Roman" w:cs="Times New Roman"/>
          <w:sz w:val="28"/>
          <w:szCs w:val="28"/>
        </w:rPr>
        <w:t>c máy tính, đ</w:t>
      </w:r>
      <w:r>
        <w:rPr>
          <w:rFonts w:ascii="Times New Roman" w:hAnsi="Times New Roman" w:cs="Times New Roman"/>
          <w:sz w:val="28"/>
          <w:szCs w:val="28"/>
        </w:rPr>
        <w:t>ể</w:t>
      </w:r>
      <w:r>
        <w:rPr>
          <w:rFonts w:ascii="Times New Roman" w:hAnsi="Times New Roman" w:cs="Times New Roman"/>
          <w:sz w:val="28"/>
          <w:szCs w:val="28"/>
        </w:rPr>
        <w:t xml:space="preserve"> tính toán nhanh hơn, b</w:t>
      </w:r>
      <w:r>
        <w:rPr>
          <w:rFonts w:ascii="Times New Roman" w:hAnsi="Times New Roman" w:cs="Times New Roman"/>
          <w:sz w:val="28"/>
          <w:szCs w:val="28"/>
        </w:rPr>
        <w:t>ạ</w:t>
      </w:r>
      <w:r>
        <w:rPr>
          <w:rFonts w:ascii="Times New Roman" w:hAnsi="Times New Roman" w:cs="Times New Roman"/>
          <w:sz w:val="28"/>
          <w:szCs w:val="28"/>
        </w:rPr>
        <w:t>n thư</w:t>
      </w:r>
      <w:r>
        <w:rPr>
          <w:rFonts w:ascii="Times New Roman" w:hAnsi="Times New Roman" w:cs="Times New Roman"/>
          <w:sz w:val="28"/>
          <w:szCs w:val="28"/>
        </w:rPr>
        <w:t>ờ</w:t>
      </w:r>
      <w:r>
        <w:rPr>
          <w:rFonts w:ascii="Times New Roman" w:hAnsi="Times New Roman" w:cs="Times New Roman"/>
          <w:sz w:val="28"/>
          <w:szCs w:val="28"/>
        </w:rPr>
        <w:t>ng ph</w:t>
      </w:r>
      <w:r>
        <w:rPr>
          <w:rFonts w:ascii="Times New Roman" w:hAnsi="Times New Roman" w:cs="Times New Roman"/>
          <w:sz w:val="28"/>
          <w:szCs w:val="28"/>
        </w:rPr>
        <w:t>ả</w:t>
      </w:r>
      <w:r>
        <w:rPr>
          <w:rFonts w:ascii="Times New Roman" w:hAnsi="Times New Roman" w:cs="Times New Roman"/>
          <w:sz w:val="28"/>
          <w:szCs w:val="28"/>
        </w:rPr>
        <w:t>i t</w:t>
      </w:r>
      <w:r>
        <w:rPr>
          <w:rFonts w:ascii="Times New Roman" w:hAnsi="Times New Roman" w:cs="Times New Roman"/>
          <w:sz w:val="28"/>
          <w:szCs w:val="28"/>
        </w:rPr>
        <w:t>ố</w:t>
      </w:r>
      <w:r>
        <w:rPr>
          <w:rFonts w:ascii="Times New Roman" w:hAnsi="Times New Roman" w:cs="Times New Roman"/>
          <w:sz w:val="28"/>
          <w:szCs w:val="28"/>
        </w:rPr>
        <w:t>n nhi</w:t>
      </w:r>
      <w:r>
        <w:rPr>
          <w:rFonts w:ascii="Times New Roman" w:hAnsi="Times New Roman" w:cs="Times New Roman"/>
          <w:sz w:val="28"/>
          <w:szCs w:val="28"/>
        </w:rPr>
        <w:t>ề</w:t>
      </w:r>
      <w:r>
        <w:rPr>
          <w:rFonts w:ascii="Times New Roman" w:hAnsi="Times New Roman" w:cs="Times New Roman"/>
          <w:sz w:val="28"/>
          <w:szCs w:val="28"/>
        </w:rPr>
        <w:t>u RAM hơn đ</w:t>
      </w:r>
      <w:r>
        <w:rPr>
          <w:rFonts w:ascii="Times New Roman" w:hAnsi="Times New Roman" w:cs="Times New Roman"/>
          <w:sz w:val="28"/>
          <w:szCs w:val="28"/>
        </w:rPr>
        <w:t>ể</w:t>
      </w:r>
      <w:r>
        <w:rPr>
          <w:rFonts w:ascii="Times New Roman" w:hAnsi="Times New Roman" w:cs="Times New Roman"/>
          <w:sz w:val="28"/>
          <w:szCs w:val="28"/>
        </w:rPr>
        <w:t xml:space="preserve"> lưu cache, và ngư</w:t>
      </w:r>
      <w:r>
        <w:rPr>
          <w:rFonts w:ascii="Times New Roman" w:hAnsi="Times New Roman" w:cs="Times New Roman"/>
          <w:sz w:val="28"/>
          <w:szCs w:val="28"/>
        </w:rPr>
        <w:t>ợ</w:t>
      </w:r>
      <w:r>
        <w:rPr>
          <w:rFonts w:ascii="Times New Roman" w:hAnsi="Times New Roman" w:cs="Times New Roman"/>
          <w:sz w:val="28"/>
          <w:szCs w:val="28"/>
        </w:rPr>
        <w:t>c l</w:t>
      </w:r>
      <w:r>
        <w:rPr>
          <w:rFonts w:ascii="Times New Roman" w:hAnsi="Times New Roman" w:cs="Times New Roman"/>
          <w:sz w:val="28"/>
          <w:szCs w:val="28"/>
        </w:rPr>
        <w:t>ạ</w:t>
      </w:r>
      <w:r>
        <w:rPr>
          <w:rFonts w:ascii="Times New Roman" w:hAnsi="Times New Roman" w:cs="Times New Roman"/>
          <w:sz w:val="28"/>
          <w:szCs w:val="28"/>
        </w:rPr>
        <w:t>i. AI có kh</w:t>
      </w:r>
      <w:r>
        <w:rPr>
          <w:rFonts w:ascii="Times New Roman" w:hAnsi="Times New Roman" w:cs="Times New Roman"/>
          <w:sz w:val="28"/>
          <w:szCs w:val="28"/>
        </w:rPr>
        <w:t>ả</w:t>
      </w:r>
      <w:r>
        <w:rPr>
          <w:rFonts w:ascii="Times New Roman" w:hAnsi="Times New Roman" w:cs="Times New Roman"/>
          <w:sz w:val="28"/>
          <w:szCs w:val="28"/>
        </w:rPr>
        <w:t xml:space="preserve"> năng phân tích s</w:t>
      </w:r>
      <w:r>
        <w:rPr>
          <w:rFonts w:ascii="Times New Roman" w:hAnsi="Times New Roman" w:cs="Times New Roman"/>
          <w:sz w:val="28"/>
          <w:szCs w:val="28"/>
        </w:rPr>
        <w:t>ự</w:t>
      </w:r>
      <w:r>
        <w:rPr>
          <w:rFonts w:ascii="Times New Roman" w:hAnsi="Times New Roman" w:cs="Times New Roman"/>
          <w:sz w:val="28"/>
          <w:szCs w:val="28"/>
        </w:rPr>
        <w:t xml:space="preserve"> đánh đ</w:t>
      </w:r>
      <w:r>
        <w:rPr>
          <w:rFonts w:ascii="Times New Roman" w:hAnsi="Times New Roman" w:cs="Times New Roman"/>
          <w:sz w:val="28"/>
          <w:szCs w:val="28"/>
        </w:rPr>
        <w:t>ổ</w:t>
      </w:r>
      <w:r>
        <w:rPr>
          <w:rFonts w:ascii="Times New Roman" w:hAnsi="Times New Roman" w:cs="Times New Roman"/>
          <w:sz w:val="28"/>
          <w:szCs w:val="28"/>
        </w:rPr>
        <w:t>i này và tư v</w:t>
      </w:r>
      <w:r>
        <w:rPr>
          <w:rFonts w:ascii="Times New Roman" w:hAnsi="Times New Roman" w:cs="Times New Roman"/>
          <w:sz w:val="28"/>
          <w:szCs w:val="28"/>
        </w:rPr>
        <w:t>ấ</w:t>
      </w:r>
      <w:r>
        <w:rPr>
          <w:rFonts w:ascii="Times New Roman" w:hAnsi="Times New Roman" w:cs="Times New Roman"/>
          <w:sz w:val="28"/>
          <w:szCs w:val="28"/>
        </w:rPr>
        <w:t>n ki</w:t>
      </w:r>
      <w:r>
        <w:rPr>
          <w:rFonts w:ascii="Times New Roman" w:hAnsi="Times New Roman" w:cs="Times New Roman"/>
          <w:sz w:val="28"/>
          <w:szCs w:val="28"/>
        </w:rPr>
        <w:t>ế</w:t>
      </w:r>
      <w:r>
        <w:rPr>
          <w:rFonts w:ascii="Times New Roman" w:hAnsi="Times New Roman" w:cs="Times New Roman"/>
          <w:sz w:val="28"/>
          <w:szCs w:val="28"/>
        </w:rPr>
        <w:t>n trúc phù h</w:t>
      </w:r>
      <w:r>
        <w:rPr>
          <w:rFonts w:ascii="Times New Roman" w:hAnsi="Times New Roman" w:cs="Times New Roman"/>
          <w:sz w:val="28"/>
          <w:szCs w:val="28"/>
        </w:rPr>
        <w:t>ợ</w:t>
      </w:r>
      <w:r>
        <w:rPr>
          <w:rFonts w:ascii="Times New Roman" w:hAnsi="Times New Roman" w:cs="Times New Roman"/>
          <w:sz w:val="28"/>
          <w:szCs w:val="28"/>
        </w:rPr>
        <w:t>p cho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(ví d</w:t>
      </w:r>
      <w:r>
        <w:rPr>
          <w:rFonts w:ascii="Times New Roman" w:hAnsi="Times New Roman" w:cs="Times New Roman"/>
          <w:sz w:val="28"/>
          <w:szCs w:val="28"/>
        </w:rPr>
        <w:t>ụ</w:t>
      </w:r>
      <w:r>
        <w:rPr>
          <w:rFonts w:ascii="Times New Roman" w:hAnsi="Times New Roman" w:cs="Times New Roman"/>
          <w:sz w:val="28"/>
          <w:szCs w:val="28"/>
        </w:rPr>
        <w:t>: máy ch</w:t>
      </w:r>
      <w:r>
        <w:rPr>
          <w:rFonts w:ascii="Times New Roman" w:hAnsi="Times New Roman" w:cs="Times New Roman"/>
          <w:sz w:val="28"/>
          <w:szCs w:val="28"/>
        </w:rPr>
        <w:t>ủ</w:t>
      </w:r>
      <w:r>
        <w:rPr>
          <w:rFonts w:ascii="Times New Roman" w:hAnsi="Times New Roman" w:cs="Times New Roman"/>
          <w:sz w:val="28"/>
          <w:szCs w:val="28"/>
        </w:rPr>
        <w:t xml:space="preserve"> Clou</w:t>
      </w:r>
      <w:r>
        <w:rPr>
          <w:rFonts w:ascii="Times New Roman" w:hAnsi="Times New Roman" w:cs="Times New Roman"/>
          <w:sz w:val="28"/>
          <w:szCs w:val="28"/>
        </w:rPr>
        <w:t>d nhi</w:t>
      </w:r>
      <w:r>
        <w:rPr>
          <w:rFonts w:ascii="Times New Roman" w:hAnsi="Times New Roman" w:cs="Times New Roman"/>
          <w:sz w:val="28"/>
          <w:szCs w:val="28"/>
        </w:rPr>
        <w:t>ề</w:t>
      </w:r>
      <w:r>
        <w:rPr>
          <w:rFonts w:ascii="Times New Roman" w:hAnsi="Times New Roman" w:cs="Times New Roman"/>
          <w:sz w:val="28"/>
          <w:szCs w:val="28"/>
        </w:rPr>
        <w:t>u RAM vs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IoT ít RAM).</w:t>
      </w:r>
    </w:p>
    <w:p w:rsidR="00E37BDD" w:rsidRDefault="00DE04CD">
      <w:pPr>
        <w:numPr>
          <w:ilvl w:val="0"/>
          <w:numId w:val="5"/>
        </w:numPr>
        <w:spacing w:after="240"/>
        <w:rPr>
          <w:rFonts w:ascii="Times New Roman" w:hAnsi="Times New Roman" w:cs="Times New Roman"/>
          <w:sz w:val="28"/>
          <w:szCs w:val="28"/>
        </w:rPr>
      </w:pPr>
      <w:r>
        <w:rPr>
          <w:rFonts w:ascii="Times New Roman" w:hAnsi="Times New Roman" w:cs="Times New Roman"/>
          <w:b/>
          <w:bCs/>
          <w:sz w:val="28"/>
          <w:szCs w:val="28"/>
        </w:rPr>
        <w:t>Phân tích Nút th</w:t>
      </w:r>
      <w:r>
        <w:rPr>
          <w:rFonts w:ascii="Times New Roman" w:hAnsi="Times New Roman" w:cs="Times New Roman"/>
          <w:b/>
          <w:bCs/>
          <w:sz w:val="28"/>
          <w:szCs w:val="28"/>
        </w:rPr>
        <w:t>ắ</w:t>
      </w:r>
      <w:r>
        <w:rPr>
          <w:rFonts w:ascii="Times New Roman" w:hAnsi="Times New Roman" w:cs="Times New Roman"/>
          <w:b/>
          <w:bCs/>
          <w:sz w:val="28"/>
          <w:szCs w:val="28"/>
        </w:rPr>
        <w:t>t c</w:t>
      </w:r>
      <w:r>
        <w:rPr>
          <w:rFonts w:ascii="Times New Roman" w:hAnsi="Times New Roman" w:cs="Times New Roman"/>
          <w:b/>
          <w:bCs/>
          <w:sz w:val="28"/>
          <w:szCs w:val="28"/>
        </w:rPr>
        <w:t>ổ</w:t>
      </w:r>
      <w:r>
        <w:rPr>
          <w:rFonts w:ascii="Times New Roman" w:hAnsi="Times New Roman" w:cs="Times New Roman"/>
          <w:b/>
          <w:bCs/>
          <w:sz w:val="28"/>
          <w:szCs w:val="28"/>
        </w:rPr>
        <w:t xml:space="preserve"> chai (Bottleneck Profiling):</w:t>
      </w:r>
      <w:r>
        <w:rPr>
          <w:rFonts w:ascii="Times New Roman" w:hAnsi="Times New Roman" w:cs="Times New Roman"/>
          <w:sz w:val="28"/>
          <w:szCs w:val="28"/>
        </w:rPr>
        <w:t xml:space="preserve"> B</w:t>
      </w:r>
      <w:r>
        <w:rPr>
          <w:rFonts w:ascii="Times New Roman" w:hAnsi="Times New Roman" w:cs="Times New Roman"/>
          <w:sz w:val="28"/>
          <w:szCs w:val="28"/>
        </w:rPr>
        <w:t>ằ</w:t>
      </w:r>
      <w:r>
        <w:rPr>
          <w:rFonts w:ascii="Times New Roman" w:hAnsi="Times New Roman" w:cs="Times New Roman"/>
          <w:sz w:val="28"/>
          <w:szCs w:val="28"/>
        </w:rPr>
        <w:t>ng cách phân tích tĩnh mã ngu</w:t>
      </w:r>
      <w:r>
        <w:rPr>
          <w:rFonts w:ascii="Times New Roman" w:hAnsi="Times New Roman" w:cs="Times New Roman"/>
          <w:sz w:val="28"/>
          <w:szCs w:val="28"/>
        </w:rPr>
        <w:t>ồ</w:t>
      </w:r>
      <w:r>
        <w:rPr>
          <w:rFonts w:ascii="Times New Roman" w:hAnsi="Times New Roman" w:cs="Times New Roman"/>
          <w:sz w:val="28"/>
          <w:szCs w:val="28"/>
        </w:rPr>
        <w:t>n ho</w:t>
      </w:r>
      <w:r>
        <w:rPr>
          <w:rFonts w:ascii="Times New Roman" w:hAnsi="Times New Roman" w:cs="Times New Roman"/>
          <w:sz w:val="28"/>
          <w:szCs w:val="28"/>
        </w:rPr>
        <w:t>ặ</w:t>
      </w:r>
      <w:r>
        <w:rPr>
          <w:rFonts w:ascii="Times New Roman" w:hAnsi="Times New Roman" w:cs="Times New Roman"/>
          <w:sz w:val="28"/>
          <w:szCs w:val="28"/>
        </w:rPr>
        <w:t>c đ</w:t>
      </w:r>
      <w:r>
        <w:rPr>
          <w:rFonts w:ascii="Times New Roman" w:hAnsi="Times New Roman" w:cs="Times New Roman"/>
          <w:sz w:val="28"/>
          <w:szCs w:val="28"/>
        </w:rPr>
        <w:t>ọ</w:t>
      </w:r>
      <w:r>
        <w:rPr>
          <w:rFonts w:ascii="Times New Roman" w:hAnsi="Times New Roman" w:cs="Times New Roman"/>
          <w:sz w:val="28"/>
          <w:szCs w:val="28"/>
        </w:rPr>
        <w:t>c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t</w:t>
      </w:r>
      <w:r>
        <w:rPr>
          <w:rFonts w:ascii="Times New Roman" w:hAnsi="Times New Roman" w:cs="Times New Roman"/>
          <w:sz w:val="28"/>
          <w:szCs w:val="28"/>
        </w:rPr>
        <w:t>ừ</w:t>
      </w:r>
      <w:r>
        <w:rPr>
          <w:rFonts w:ascii="Times New Roman" w:hAnsi="Times New Roman" w:cs="Times New Roman"/>
          <w:sz w:val="28"/>
          <w:szCs w:val="28"/>
        </w:rPr>
        <w:t xml:space="preserve"> các công c</w:t>
      </w:r>
      <w:r>
        <w:rPr>
          <w:rFonts w:ascii="Times New Roman" w:hAnsi="Times New Roman" w:cs="Times New Roman"/>
          <w:sz w:val="28"/>
          <w:szCs w:val="28"/>
        </w:rPr>
        <w:t>ụ</w:t>
      </w:r>
      <w:r>
        <w:rPr>
          <w:rFonts w:ascii="Times New Roman" w:hAnsi="Times New Roman" w:cs="Times New Roman"/>
          <w:sz w:val="28"/>
          <w:szCs w:val="28"/>
        </w:rPr>
        <w:t xml:space="preserve"> Profiler, GenAI có th</w:t>
      </w:r>
      <w:r>
        <w:rPr>
          <w:rFonts w:ascii="Times New Roman" w:hAnsi="Times New Roman" w:cs="Times New Roman"/>
          <w:sz w:val="28"/>
          <w:szCs w:val="28"/>
        </w:rPr>
        <w:t>ể</w:t>
      </w:r>
      <w:r>
        <w:rPr>
          <w:rFonts w:ascii="Times New Roman" w:hAnsi="Times New Roman" w:cs="Times New Roman"/>
          <w:sz w:val="28"/>
          <w:szCs w:val="28"/>
        </w:rPr>
        <w:t xml:space="preserve"> ch</w:t>
      </w:r>
      <w:r>
        <w:rPr>
          <w:rFonts w:ascii="Times New Roman" w:hAnsi="Times New Roman" w:cs="Times New Roman"/>
          <w:sz w:val="28"/>
          <w:szCs w:val="28"/>
        </w:rPr>
        <w:t>ỉ</w:t>
      </w:r>
      <w:r>
        <w:rPr>
          <w:rFonts w:ascii="Times New Roman" w:hAnsi="Times New Roman" w:cs="Times New Roman"/>
          <w:sz w:val="28"/>
          <w:szCs w:val="28"/>
        </w:rPr>
        <w:t xml:space="preserve"> </w:t>
      </w:r>
      <w:r>
        <w:rPr>
          <w:rFonts w:ascii="Times New Roman" w:hAnsi="Times New Roman" w:cs="Times New Roman"/>
          <w:sz w:val="28"/>
          <w:szCs w:val="28"/>
        </w:rPr>
        <w:lastRenderedPageBreak/>
        <w:t>đích danh vòng l</w:t>
      </w:r>
      <w:r>
        <w:rPr>
          <w:rFonts w:ascii="Times New Roman" w:hAnsi="Times New Roman" w:cs="Times New Roman"/>
          <w:sz w:val="28"/>
          <w:szCs w:val="28"/>
        </w:rPr>
        <w:t>ặ</w:t>
      </w:r>
      <w:r>
        <w:rPr>
          <w:rFonts w:ascii="Times New Roman" w:hAnsi="Times New Roman" w:cs="Times New Roman"/>
          <w:sz w:val="28"/>
          <w:szCs w:val="28"/>
        </w:rPr>
        <w:t>p ho</w:t>
      </w:r>
      <w:r>
        <w:rPr>
          <w:rFonts w:ascii="Times New Roman" w:hAnsi="Times New Roman" w:cs="Times New Roman"/>
          <w:sz w:val="28"/>
          <w:szCs w:val="28"/>
        </w:rPr>
        <w:t>ặ</w:t>
      </w:r>
      <w:r>
        <w:rPr>
          <w:rFonts w:ascii="Times New Roman" w:hAnsi="Times New Roman" w:cs="Times New Roman"/>
          <w:sz w:val="28"/>
          <w:szCs w:val="28"/>
        </w:rPr>
        <w:t>c hàm nào đang ng</w:t>
      </w:r>
      <w:r>
        <w:rPr>
          <w:rFonts w:ascii="Times New Roman" w:hAnsi="Times New Roman" w:cs="Times New Roman"/>
          <w:sz w:val="28"/>
          <w:szCs w:val="28"/>
        </w:rPr>
        <w:t>ố</w:t>
      </w:r>
      <w:r>
        <w:rPr>
          <w:rFonts w:ascii="Times New Roman" w:hAnsi="Times New Roman" w:cs="Times New Roman"/>
          <w:sz w:val="28"/>
          <w:szCs w:val="28"/>
        </w:rPr>
        <w:t>n nhi</w:t>
      </w:r>
      <w:r>
        <w:rPr>
          <w:rFonts w:ascii="Times New Roman" w:hAnsi="Times New Roman" w:cs="Times New Roman"/>
          <w:sz w:val="28"/>
          <w:szCs w:val="28"/>
        </w:rPr>
        <w:t>ề</w:t>
      </w:r>
      <w:r>
        <w:rPr>
          <w:rFonts w:ascii="Times New Roman" w:hAnsi="Times New Roman" w:cs="Times New Roman"/>
          <w:sz w:val="28"/>
          <w:szCs w:val="28"/>
        </w:rPr>
        <w:t>u CPU/RAM nh</w:t>
      </w:r>
      <w:r>
        <w:rPr>
          <w:rFonts w:ascii="Times New Roman" w:hAnsi="Times New Roman" w:cs="Times New Roman"/>
          <w:sz w:val="28"/>
          <w:szCs w:val="28"/>
        </w:rPr>
        <w:t>ấ</w:t>
      </w:r>
      <w:r>
        <w:rPr>
          <w:rFonts w:ascii="Times New Roman" w:hAnsi="Times New Roman" w:cs="Times New Roman"/>
          <w:sz w:val="28"/>
          <w:szCs w:val="28"/>
        </w:rPr>
        <w:t>t và đưa ra gi</w:t>
      </w:r>
      <w:r>
        <w:rPr>
          <w:rFonts w:ascii="Times New Roman" w:hAnsi="Times New Roman" w:cs="Times New Roman"/>
          <w:sz w:val="28"/>
          <w:szCs w:val="28"/>
        </w:rPr>
        <w:t>ả</w:t>
      </w:r>
      <w:r>
        <w:rPr>
          <w:rFonts w:ascii="Times New Roman" w:hAnsi="Times New Roman" w:cs="Times New Roman"/>
          <w:sz w:val="28"/>
          <w:szCs w:val="28"/>
        </w:rPr>
        <w:t>i</w:t>
      </w:r>
      <w:r>
        <w:rPr>
          <w:rFonts w:ascii="Times New Roman" w:hAnsi="Times New Roman" w:cs="Times New Roman"/>
          <w:sz w:val="28"/>
          <w:szCs w:val="28"/>
        </w:rPr>
        <w:t xml:space="preserve"> pháp thay th</w:t>
      </w:r>
      <w:r>
        <w:rPr>
          <w:rFonts w:ascii="Times New Roman" w:hAnsi="Times New Roman" w:cs="Times New Roman"/>
          <w:sz w:val="28"/>
          <w:szCs w:val="28"/>
        </w:rPr>
        <w:t>ế</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u trúc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w:t>
      </w:r>
    </w:p>
    <w:p w:rsidR="00CE4B3F" w:rsidRPr="008C2CC8" w:rsidRDefault="00DE04CD" w:rsidP="00CE4B3F">
      <w:pPr>
        <w:spacing w:before="100" w:beforeAutospacing="1" w:after="100" w:afterAutospacing="1" w:line="240" w:lineRule="auto"/>
        <w:outlineLvl w:val="2"/>
        <w:rPr>
          <w:rFonts w:eastAsia="Times New Roman" w:cs="Times New Roman"/>
          <w:b/>
          <w:bCs/>
          <w:sz w:val="27"/>
          <w:szCs w:val="27"/>
        </w:rPr>
      </w:pPr>
      <w:bookmarkStart w:id="34" w:name="_8l9tua1f3zn9" w:colFirst="0" w:colLast="0"/>
      <w:bookmarkStart w:id="35" w:name="_Toc20321"/>
      <w:bookmarkEnd w:id="34"/>
      <w:r>
        <w:rPr>
          <w:rFonts w:ascii="Times New Roman" w:hAnsi="Times New Roman" w:cs="Times New Roman"/>
          <w:b/>
          <w:bCs/>
          <w:color w:val="000000"/>
        </w:rPr>
        <w:t>2. Lab minh h</w:t>
      </w:r>
      <w:r>
        <w:rPr>
          <w:rFonts w:ascii="Times New Roman" w:hAnsi="Times New Roman" w:cs="Times New Roman"/>
          <w:b/>
          <w:bCs/>
          <w:color w:val="000000"/>
        </w:rPr>
        <w:t>ọ</w:t>
      </w:r>
      <w:r>
        <w:rPr>
          <w:rFonts w:ascii="Times New Roman" w:hAnsi="Times New Roman" w:cs="Times New Roman"/>
          <w:b/>
          <w:bCs/>
          <w:color w:val="000000"/>
        </w:rPr>
        <w:t xml:space="preserve">a </w:t>
      </w:r>
      <w:bookmarkEnd w:id="35"/>
      <w:r w:rsidR="00CE4B3F">
        <w:rPr>
          <w:rFonts w:ascii="Times New Roman" w:hAnsi="Times New Roman" w:cs="Times New Roman"/>
          <w:b/>
          <w:bCs/>
        </w:rPr>
        <w:br/>
      </w:r>
      <w:r w:rsidR="00CE4B3F">
        <w:rPr>
          <w:rFonts w:ascii="Times New Roman" w:hAnsi="Times New Roman" w:cs="Times New Roman"/>
          <w:b/>
          <w:bCs/>
        </w:rPr>
        <w:br/>
      </w:r>
      <w:r w:rsidR="00CE4B3F" w:rsidRPr="008C2CC8">
        <w:rPr>
          <w:rFonts w:eastAsia="Times New Roman" w:cs="Times New Roman"/>
          <w:b/>
          <w:bCs/>
          <w:sz w:val="27"/>
          <w:szCs w:val="27"/>
        </w:rPr>
        <w:t>PHẦN 1: ĐO LƯỜNG THỜI GIAN CHẠY (RUNTIME PROFILING)</w:t>
      </w:r>
    </w:p>
    <w:p w:rsidR="00CE4B3F"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t>1.1. Đặt vấn đề</w:t>
      </w:r>
      <w:r w:rsidRPr="008C2CC8">
        <w:rPr>
          <w:rFonts w:eastAsia="Times New Roman" w:cs="Times New Roman"/>
          <w:szCs w:val="24"/>
        </w:rPr>
        <w:t xml:space="preserve"> </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szCs w:val="24"/>
        </w:rPr>
        <w:t>Hàm tính số Fibonacci bằng phương pháp đệ quy (fibonacci_recursive) gọi lại chính nó nhiều lần, dẫn đến việc tính toán lặp lại các bài toán con . Điều này gây ra độ phức tạp thời gian theo cấp số nhân.</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t>1.2. Mã nguồn kiểm thử</w:t>
      </w:r>
    </w:p>
    <w:p w:rsidR="00CE4B3F" w:rsidRPr="008C2CC8" w:rsidRDefault="00CE4B3F" w:rsidP="00CE4B3F">
      <w:pPr>
        <w:spacing w:line="240" w:lineRule="auto"/>
        <w:rPr>
          <w:rFonts w:eastAsia="Times New Roman" w:cs="Times New Roman"/>
          <w:szCs w:val="24"/>
        </w:rPr>
      </w:pPr>
      <w:r w:rsidRPr="008C2CC8">
        <w:rPr>
          <w:rFonts w:eastAsia="Times New Roman" w:cs="Times New Roman"/>
          <w:szCs w:val="24"/>
        </w:rPr>
        <w:t>Python</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import time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def fibonacci_recursive(n):</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if n &lt;= 1: return n</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return fibonacci_recursive(n - 1) + fibonacci_recursive(n - 2)</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for n in range(10, 42, 5):</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start_time = time.time()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fibonacci_recursive(n)</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end_time = time.time()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print(f"Runtime for fibonacci_recursive({n}): {end_time - start_time:.4f} seconds")</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t>1.3. Kết quả đo lường</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i/>
          <w:iCs/>
          <w:szCs w:val="24"/>
        </w:rPr>
        <w:t>(Kết quả chạy trên Google Colab)</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drawing>
          <wp:inline distT="0" distB="0" distL="0" distR="0" wp14:anchorId="5530C889" wp14:editId="4B8A11A0">
            <wp:extent cx="5760720" cy="3044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044825"/>
                    </a:xfrm>
                    <a:prstGeom prst="rect">
                      <a:avLst/>
                    </a:prstGeom>
                  </pic:spPr>
                </pic:pic>
              </a:graphicData>
            </a:graphic>
          </wp:inline>
        </w:drawing>
      </w:r>
      <w:r w:rsidRPr="008C2CC8">
        <w:rPr>
          <w:rFonts w:eastAsia="Times New Roman" w:cs="Times New Roman"/>
          <w:b/>
          <w:bCs/>
          <w:szCs w:val="24"/>
        </w:rPr>
        <w:t>Nhận xét:</w:t>
      </w:r>
      <w:r w:rsidRPr="008C2CC8">
        <w:rPr>
          <w:rFonts w:eastAsia="Times New Roman" w:cs="Times New Roman"/>
          <w:szCs w:val="24"/>
        </w:rPr>
        <w:t xml:space="preserve"> Đúng như lý thuyết, thời gian thực thi tăng vọt và không khả thi khi $n$ lớn .</w:t>
      </w:r>
    </w:p>
    <w:p w:rsidR="00CE4B3F" w:rsidRPr="008C2CC8" w:rsidRDefault="00CE4B3F" w:rsidP="00CE4B3F">
      <w:pPr>
        <w:spacing w:line="240" w:lineRule="auto"/>
        <w:rPr>
          <w:rFonts w:eastAsia="Times New Roman" w:cs="Times New Roman"/>
          <w:szCs w:val="24"/>
        </w:rPr>
      </w:pPr>
      <w:r w:rsidRPr="008C2CC8">
        <w:rPr>
          <w:rFonts w:eastAsia="Times New Roman" w:cs="Times New Roman"/>
          <w:szCs w:val="24"/>
        </w:rPr>
        <w:lastRenderedPageBreak/>
        <w:pict>
          <v:rect id="_x0000_i1025" style="width:0;height:1.5pt" o:hralign="center" o:hrstd="t" o:hr="t" fillcolor="#a0a0a0" stroked="f"/>
        </w:pict>
      </w:r>
    </w:p>
    <w:p w:rsidR="00CE4B3F" w:rsidRPr="008C2CC8" w:rsidRDefault="00CE4B3F" w:rsidP="00CE4B3F">
      <w:pPr>
        <w:spacing w:before="100" w:beforeAutospacing="1" w:after="100" w:afterAutospacing="1" w:line="240" w:lineRule="auto"/>
        <w:outlineLvl w:val="2"/>
        <w:rPr>
          <w:rFonts w:eastAsia="Times New Roman" w:cs="Times New Roman"/>
          <w:b/>
          <w:bCs/>
          <w:sz w:val="27"/>
          <w:szCs w:val="27"/>
        </w:rPr>
      </w:pPr>
      <w:r w:rsidRPr="008C2CC8">
        <w:rPr>
          <w:rFonts w:eastAsia="Times New Roman" w:cs="Times New Roman"/>
          <w:b/>
          <w:bCs/>
          <w:sz w:val="27"/>
          <w:szCs w:val="27"/>
        </w:rPr>
        <w:t>PHẦN 2: ĐO LƯỜNG MỨC TIÊU THỤ BỘ NHỚ (SPACE PROFILING)</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t>2.1. Đặt vấn đề</w:t>
      </w:r>
      <w:r w:rsidRPr="008C2CC8">
        <w:rPr>
          <w:rFonts w:eastAsia="Times New Roman" w:cs="Times New Roman"/>
          <w:szCs w:val="24"/>
        </w:rPr>
        <w:t xml:space="preserve"> Hàm </w:t>
      </w:r>
      <w:r w:rsidRPr="008C2CC8">
        <w:rPr>
          <w:rFonts w:ascii="Courier New" w:eastAsia="Times New Roman" w:hAnsi="Courier New" w:cs="Courier New"/>
          <w:sz w:val="20"/>
          <w:szCs w:val="20"/>
        </w:rPr>
        <w:t>get_top_video</w:t>
      </w:r>
      <w:r w:rsidRPr="008C2CC8">
        <w:rPr>
          <w:rFonts w:eastAsia="Times New Roman" w:cs="Times New Roman"/>
          <w:szCs w:val="24"/>
        </w:rPr>
        <w:t xml:space="preserve"> sử dụng thư viện Pandas để đọc toàn bộ tệp CSV vào RAM cùng một lúc (</w:t>
      </w:r>
      <w:r w:rsidRPr="008C2CC8">
        <w:rPr>
          <w:rFonts w:ascii="Courier New" w:eastAsia="Times New Roman" w:hAnsi="Courier New" w:cs="Courier New"/>
          <w:sz w:val="20"/>
          <w:szCs w:val="20"/>
        </w:rPr>
        <w:t>pd.read_csv</w:t>
      </w:r>
      <w:r w:rsidRPr="008C2CC8">
        <w:rPr>
          <w:rFonts w:eastAsia="Times New Roman" w:cs="Times New Roman"/>
          <w:szCs w:val="24"/>
        </w:rPr>
        <w:t>). Đối với các ma trận dữ liệu lớn (ví dụ: $10,000 \times 10,000$), việc này có thể làm tràn bộ nhớ .</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t>2.2. Mã nguồn kiểm thử</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i/>
          <w:iCs/>
          <w:szCs w:val="24"/>
        </w:rPr>
        <w:t xml:space="preserve">Sử dụng thư viện </w:t>
      </w:r>
      <w:r w:rsidRPr="008C2CC8">
        <w:rPr>
          <w:rFonts w:ascii="Courier New" w:eastAsia="Times New Roman" w:hAnsi="Courier New" w:cs="Courier New"/>
          <w:i/>
          <w:iCs/>
          <w:sz w:val="20"/>
          <w:szCs w:val="20"/>
        </w:rPr>
        <w:t>memory_profiler</w:t>
      </w:r>
      <w:r w:rsidRPr="008C2CC8">
        <w:rPr>
          <w:rFonts w:eastAsia="Times New Roman" w:cs="Times New Roman"/>
          <w:i/>
          <w:iCs/>
          <w:szCs w:val="24"/>
        </w:rPr>
        <w:t xml:space="preserve"> và bỏ qua cột index để tránh lỗi kiểu dữ liệu.</w:t>
      </w:r>
    </w:p>
    <w:p w:rsidR="00CE4B3F" w:rsidRPr="008C2CC8" w:rsidRDefault="00CE4B3F" w:rsidP="00CE4B3F">
      <w:pPr>
        <w:spacing w:line="240" w:lineRule="auto"/>
        <w:rPr>
          <w:rFonts w:eastAsia="Times New Roman" w:cs="Times New Roman"/>
          <w:szCs w:val="24"/>
        </w:rPr>
      </w:pPr>
      <w:r w:rsidRPr="008C2CC8">
        <w:rPr>
          <w:rFonts w:eastAsia="Times New Roman" w:cs="Times New Roman"/>
          <w:szCs w:val="24"/>
        </w:rPr>
        <w:t>Python</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import pandas as pd</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from memory_profiler import profile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@profile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def get_top_video(path):</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interactions = pd.read_csv(path, index_col=0)</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avg_ratio = interactions.mean(axis=0, skipna=True)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return avg_ratio.idxmax()</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t>2.3. Kết quả đo lường</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drawing>
          <wp:inline distT="0" distB="0" distL="0" distR="0" wp14:anchorId="0AD30982" wp14:editId="5D2086A8">
            <wp:extent cx="5760720" cy="28873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887345"/>
                    </a:xfrm>
                    <a:prstGeom prst="rect">
                      <a:avLst/>
                    </a:prstGeom>
                  </pic:spPr>
                </pic:pic>
              </a:graphicData>
            </a:graphic>
          </wp:inline>
        </w:drawing>
      </w:r>
      <w:r w:rsidRPr="008C2CC8">
        <w:rPr>
          <w:rFonts w:eastAsia="Times New Roman" w:cs="Times New Roman"/>
          <w:b/>
          <w:bCs/>
          <w:szCs w:val="24"/>
        </w:rPr>
        <w:t>Nhận xét:</w:t>
      </w:r>
      <w:r w:rsidRPr="008C2CC8">
        <w:rPr>
          <w:rFonts w:eastAsia="Times New Roman" w:cs="Times New Roman"/>
          <w:szCs w:val="24"/>
        </w:rPr>
        <w:t xml:space="preserve"> Bảng phân tích cho thấy việc đọc tệp $10,000 \times 10,000$ tiêu tốn gần 1.8 GB RAM , chứng tỏ cách tiếp cận này sẽ gây lỗi hệ thống nếu gặp tệp lớn hơn.</w:t>
      </w:r>
    </w:p>
    <w:p w:rsidR="00CE4B3F" w:rsidRPr="008C2CC8" w:rsidRDefault="00CE4B3F" w:rsidP="00CE4B3F">
      <w:pPr>
        <w:spacing w:line="240" w:lineRule="auto"/>
        <w:rPr>
          <w:rFonts w:eastAsia="Times New Roman" w:cs="Times New Roman"/>
          <w:szCs w:val="24"/>
        </w:rPr>
      </w:pPr>
      <w:r w:rsidRPr="008C2CC8">
        <w:rPr>
          <w:rFonts w:eastAsia="Times New Roman" w:cs="Times New Roman"/>
          <w:szCs w:val="24"/>
        </w:rPr>
        <w:pict>
          <v:rect id="_x0000_i1026" style="width:0;height:1.5pt" o:hralign="center" o:hrstd="t" o:hr="t" fillcolor="#a0a0a0" stroked="f"/>
        </w:pict>
      </w:r>
    </w:p>
    <w:p w:rsidR="00CE4B3F" w:rsidRPr="008C2CC8" w:rsidRDefault="00CE4B3F" w:rsidP="00CE4B3F">
      <w:pPr>
        <w:spacing w:before="100" w:beforeAutospacing="1" w:after="100" w:afterAutospacing="1" w:line="240" w:lineRule="auto"/>
        <w:outlineLvl w:val="2"/>
        <w:rPr>
          <w:rFonts w:eastAsia="Times New Roman" w:cs="Times New Roman"/>
          <w:b/>
          <w:bCs/>
          <w:sz w:val="27"/>
          <w:szCs w:val="27"/>
        </w:rPr>
      </w:pPr>
      <w:r w:rsidRPr="008C2CC8">
        <w:rPr>
          <w:rFonts w:eastAsia="Times New Roman" w:cs="Times New Roman"/>
          <w:b/>
          <w:bCs/>
          <w:sz w:val="27"/>
          <w:szCs w:val="27"/>
        </w:rPr>
        <w:t>PHẦN 3: ĐÁNH GIÁ SỨC CHỊU TẢI BẰNG GENAI (MAXIMAL CAPACITY)</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t>3.1. Phân tích giới hạn thời gian (Runtime Limit)</w:t>
      </w:r>
      <w:r w:rsidRPr="008C2CC8">
        <w:rPr>
          <w:rFonts w:eastAsia="Times New Roman" w:cs="Times New Roman"/>
          <w:szCs w:val="24"/>
        </w:rPr>
        <w:t xml:space="preserve"> Dữ liệu từ Phần 1 được đưa vào ChatGPT (mô hình tư duy chuỗi) để dự đoán đầu vào lớn nhất mà hàm Fibonacci đệ quy có thể chịu được trong giới hạn 100 giây .</w:t>
      </w:r>
    </w:p>
    <w:p w:rsidR="00CE4B3F" w:rsidRDefault="00CE4B3F" w:rsidP="00CE4B3F">
      <w:pPr>
        <w:pStyle w:val="NormalWeb"/>
      </w:pPr>
      <w:r w:rsidRPr="008C2CC8">
        <w:rPr>
          <w:b/>
          <w:bCs/>
        </w:rPr>
        <w:lastRenderedPageBreak/>
        <w:drawing>
          <wp:inline distT="0" distB="0" distL="0" distR="0" wp14:anchorId="43DAD158" wp14:editId="3C9DEF8A">
            <wp:extent cx="5760720" cy="17684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768475"/>
                    </a:xfrm>
                    <a:prstGeom prst="rect">
                      <a:avLst/>
                    </a:prstGeom>
                  </pic:spPr>
                </pic:pic>
              </a:graphicData>
            </a:graphic>
          </wp:inline>
        </w:drawing>
      </w:r>
      <w:r w:rsidRPr="008C2CC8">
        <w:rPr>
          <w:b/>
          <w:bCs/>
        </w:rPr>
        <w:t>3.2. Phân tích giới hạn bộ nhớ (Memory Limit)</w:t>
      </w:r>
      <w:r w:rsidRPr="008C2CC8">
        <w:t xml:space="preserve"> </w:t>
      </w:r>
    </w:p>
    <w:p w:rsidR="00CE4B3F" w:rsidRPr="008C2CC8" w:rsidRDefault="00CE4B3F" w:rsidP="00CE4B3F">
      <w:pPr>
        <w:rPr>
          <w:rFonts w:eastAsia="Times New Roman" w:cs="Times New Roman"/>
          <w:szCs w:val="24"/>
        </w:rPr>
      </w:pPr>
      <w:r>
        <w:t xml:space="preserve">"Dựa trên số liệu đo lường thực tế (1799.1 MiB cho tệp </w:t>
      </w:r>
      <w:r>
        <w:rPr>
          <w:rStyle w:val="math-inline"/>
        </w:rPr>
        <w:t>$10,000 \times 10,000$</w:t>
      </w:r>
      <w:r>
        <w:t xml:space="preserve">), ChatGPT đã tính toán hệ số scale và dự đoán kích thước giới hạn an toàn để không làm tràn 5GB RAM là khoảng </w:t>
      </w:r>
      <w:r w:rsidRPr="008C2CC8">
        <w:rPr>
          <w:rFonts w:eastAsia="Times New Roman" w:cs="Times New Roman"/>
          <w:szCs w:val="24"/>
        </w:rPr>
        <w:t xml:space="preserve">16,000 </w:t>
      </w:r>
      <w:r>
        <w:rPr>
          <w:rFonts w:eastAsia="Times New Roman" w:cs="Times New Roman"/>
          <w:szCs w:val="24"/>
        </w:rPr>
        <w:t>x</w:t>
      </w:r>
      <w:r w:rsidRPr="008C2CC8">
        <w:rPr>
          <w:rFonts w:eastAsia="Times New Roman" w:cs="Times New Roman"/>
          <w:szCs w:val="24"/>
        </w:rPr>
        <w:t xml:space="preserve"> 16,000</w:t>
      </w:r>
    </w:p>
    <w:p w:rsidR="00CE4B3F" w:rsidRPr="008C2CC8" w:rsidRDefault="00CE4B3F" w:rsidP="00CE4B3F">
      <w:pPr>
        <w:spacing w:line="240" w:lineRule="auto"/>
        <w:rPr>
          <w:rFonts w:eastAsia="Times New Roman" w:cs="Times New Roman"/>
          <w:szCs w:val="24"/>
        </w:rPr>
      </w:pPr>
      <w:r w:rsidRPr="008C2CC8">
        <w:rPr>
          <w:rFonts w:eastAsia="Times New Roman" w:cs="Times New Roman"/>
          <w:szCs w:val="24"/>
        </w:rPr>
        <w:drawing>
          <wp:inline distT="0" distB="0" distL="0" distR="0" wp14:anchorId="11FB616B" wp14:editId="73D50901">
            <wp:extent cx="5760720" cy="29489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948940"/>
                    </a:xfrm>
                    <a:prstGeom prst="rect">
                      <a:avLst/>
                    </a:prstGeom>
                  </pic:spPr>
                </pic:pic>
              </a:graphicData>
            </a:graphic>
          </wp:inline>
        </w:drawing>
      </w:r>
      <w:r w:rsidRPr="008C2CC8">
        <w:rPr>
          <w:rFonts w:eastAsia="Times New Roman" w:cs="Times New Roman"/>
          <w:szCs w:val="24"/>
        </w:rPr>
        <w:pict>
          <v:rect id="_x0000_i1027" style="width:0;height:1.5pt" o:hralign="center" o:hrstd="t" o:hr="t" fillcolor="#a0a0a0" stroked="f"/>
        </w:pict>
      </w:r>
    </w:p>
    <w:p w:rsidR="00CE4B3F" w:rsidRPr="008C2CC8" w:rsidRDefault="00CE4B3F" w:rsidP="00CE4B3F">
      <w:pPr>
        <w:spacing w:before="100" w:beforeAutospacing="1" w:after="100" w:afterAutospacing="1" w:line="240" w:lineRule="auto"/>
        <w:outlineLvl w:val="2"/>
        <w:rPr>
          <w:rFonts w:eastAsia="Times New Roman" w:cs="Times New Roman"/>
          <w:b/>
          <w:bCs/>
          <w:sz w:val="27"/>
          <w:szCs w:val="27"/>
        </w:rPr>
      </w:pPr>
      <w:r w:rsidRPr="008C2CC8">
        <w:rPr>
          <w:rFonts w:eastAsia="Times New Roman" w:cs="Times New Roman"/>
          <w:b/>
          <w:bCs/>
          <w:sz w:val="27"/>
          <w:szCs w:val="27"/>
        </w:rPr>
        <w:t>PHẦN 4: TỐI ƯU HÓA MÃ NGUỒN (CODE OPTIMIZATION)</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szCs w:val="24"/>
        </w:rPr>
        <w:t>Sau khi xác định được các giới hạn của hệ thống, bước tiếp theo là sử dụng kỹ thuật chuỗi câu lệnh (Chained Prompts) để yêu cầu AI đề xuất các giải pháp tối ưu hóa nhằm vượt qua các rào cản về bộ nhớ và thời gian .</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t>4.1. Tối ưu Runtime bằng thuật toán Fast Doubling (Hàm Fibonacci)</w:t>
      </w:r>
      <w:r w:rsidRPr="008C2CC8">
        <w:rPr>
          <w:rFonts w:eastAsia="Times New Roman" w:cs="Times New Roman"/>
          <w:szCs w:val="24"/>
        </w:rPr>
        <w:t xml:space="preserve"> Để giải quyết độ phức tạp thời gian theo cấp số nhân của hàm đệ quy cơ bản, AI đã đề xuất thuật toán Fast Doubling . Thuật toán này tính toán theo cặp và tận dụng các giá trị đã tính trước đó, giúp tránh việc tính toán dư thừa và hạ độ phức tạp thời gian xuống còn khoảng $O(\log n)$ .</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b/>
          <w:bCs/>
          <w:szCs w:val="24"/>
        </w:rPr>
        <w:t>4.2. Tối ưu Memory bằng kỹ thuật Chunking (Hàm đọc CSV)</w:t>
      </w:r>
      <w:r w:rsidRPr="008C2CC8">
        <w:rPr>
          <w:rFonts w:eastAsia="Times New Roman" w:cs="Times New Roman"/>
          <w:szCs w:val="24"/>
        </w:rPr>
        <w:t xml:space="preserve"> Nhằm giải quyết vấn đề hàm đọc tệp tin dùng pandas.read_csv tải toàn bộ dữ liệu vào RAM gây ra độ phức tạp bộ nhớ $O(m \times n)$ , AI đã đề xuất tái cấu trúc hàm bằng kỹ thuật Chunking (đọc theo từng khối) . Việc này giúp giảm mức chiếm dụng bộ nhớ xuống $O(n)$, cho phép xử lý tệp cực lớn mà vẫn an toàn trong ngưỡng 5 GB RAM.</w:t>
      </w:r>
    </w:p>
    <w:p w:rsidR="00CE4B3F" w:rsidRPr="008C2CC8" w:rsidRDefault="00CE4B3F" w:rsidP="00CE4B3F">
      <w:pPr>
        <w:spacing w:before="100" w:beforeAutospacing="1" w:after="100" w:afterAutospacing="1" w:line="240" w:lineRule="auto"/>
        <w:rPr>
          <w:rFonts w:eastAsia="Times New Roman" w:cs="Times New Roman"/>
          <w:szCs w:val="24"/>
        </w:rPr>
      </w:pPr>
      <w:r w:rsidRPr="008C2CC8">
        <w:rPr>
          <w:rFonts w:eastAsia="Times New Roman" w:cs="Times New Roman"/>
          <w:szCs w:val="24"/>
        </w:rPr>
        <w:lastRenderedPageBreak/>
        <w:t>Dưới đây là mã nguồn tối ưu do ChatGPT đề xuất để phân tích từng khối 1000 dòng, tính tổng và đếm số lượng để tìm ra tỷ lệ trung bình:</w:t>
      </w:r>
    </w:p>
    <w:p w:rsidR="00CE4B3F" w:rsidRPr="008C2CC8" w:rsidRDefault="00CE4B3F" w:rsidP="00CE4B3F">
      <w:pPr>
        <w:spacing w:line="240" w:lineRule="auto"/>
        <w:rPr>
          <w:rFonts w:eastAsia="Times New Roman" w:cs="Times New Roman"/>
          <w:szCs w:val="24"/>
        </w:rPr>
      </w:pPr>
      <w:r w:rsidRPr="008C2CC8">
        <w:rPr>
          <w:rFonts w:eastAsia="Times New Roman" w:cs="Times New Roman"/>
          <w:szCs w:val="24"/>
        </w:rPr>
        <w:t>Python</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import pandas as pd</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def get_top_video(path):</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 Đọc dữ liệu theo từng phần nhỏ với chunksize=1000 để tránh tràn RAM</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chunks = pd.read_csv(path, index_col=0, chunksize=1000)</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total = None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count = 0</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for chunk in chunks:</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if total is None: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total = chunk.sum(axis=0, skipna=True)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else: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total += chunk.sum(axis=0, skipna=True)</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count += len(chunk)</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avg_ratio = total / count</w:t>
      </w:r>
    </w:p>
    <w:p w:rsidR="00CE4B3F" w:rsidRPr="008C2CC8" w:rsidRDefault="00CE4B3F" w:rsidP="00CE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8C2CC8">
        <w:rPr>
          <w:rFonts w:ascii="Courier New" w:eastAsia="Times New Roman" w:hAnsi="Courier New" w:cs="Courier New"/>
          <w:sz w:val="20"/>
          <w:szCs w:val="20"/>
        </w:rPr>
        <w:t xml:space="preserve">    return avg_ratio.idxmax()</w:t>
      </w:r>
    </w:p>
    <w:p w:rsidR="00CE4B3F" w:rsidRPr="008C2CC8" w:rsidRDefault="00CE4B3F" w:rsidP="00CE4B3F">
      <w:pPr>
        <w:spacing w:line="240" w:lineRule="auto"/>
        <w:rPr>
          <w:rFonts w:eastAsia="Times New Roman" w:cs="Times New Roman"/>
          <w:szCs w:val="24"/>
        </w:rPr>
      </w:pPr>
      <w:r w:rsidRPr="008C2CC8">
        <w:rPr>
          <w:rFonts w:eastAsia="Times New Roman" w:cs="Times New Roman"/>
          <w:b/>
          <w:bCs/>
          <w:szCs w:val="24"/>
        </w:rPr>
        <w:drawing>
          <wp:inline distT="0" distB="0" distL="0" distR="0" wp14:anchorId="4EC761F9" wp14:editId="52067BFA">
            <wp:extent cx="5760720" cy="4688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688840"/>
                    </a:xfrm>
                    <a:prstGeom prst="rect">
                      <a:avLst/>
                    </a:prstGeom>
                  </pic:spPr>
                </pic:pic>
              </a:graphicData>
            </a:graphic>
          </wp:inline>
        </w:drawing>
      </w:r>
      <w:r w:rsidRPr="008C2CC8">
        <w:rPr>
          <w:rFonts w:eastAsia="Times New Roman" w:cs="Times New Roman"/>
          <w:szCs w:val="24"/>
        </w:rPr>
        <w:pict>
          <v:rect id="_x0000_i1028" style="width:0;height:1.5pt" o:hralign="center" o:hrstd="t" o:hr="t" fillcolor="#a0a0a0" stroked="f"/>
        </w:pict>
      </w:r>
    </w:p>
    <w:p w:rsidR="00CE4B3F" w:rsidRPr="008C2CC8" w:rsidRDefault="00CE4B3F" w:rsidP="00CE4B3F">
      <w:pPr>
        <w:spacing w:before="100" w:beforeAutospacing="1" w:after="100" w:afterAutospacing="1" w:line="240" w:lineRule="auto"/>
        <w:outlineLvl w:val="2"/>
        <w:rPr>
          <w:rFonts w:eastAsia="Times New Roman" w:cs="Times New Roman"/>
          <w:b/>
          <w:bCs/>
          <w:sz w:val="27"/>
          <w:szCs w:val="27"/>
        </w:rPr>
      </w:pPr>
      <w:r w:rsidRPr="008C2CC8">
        <w:rPr>
          <w:rFonts w:eastAsia="Times New Roman" w:cs="Times New Roman"/>
          <w:b/>
          <w:bCs/>
          <w:sz w:val="27"/>
          <w:szCs w:val="27"/>
        </w:rPr>
        <w:t>KẾT LUẬN</w:t>
      </w:r>
    </w:p>
    <w:p w:rsidR="00E37BDD" w:rsidRDefault="00CE4B3F" w:rsidP="00CE4B3F">
      <w:pPr>
        <w:pStyle w:val="Heading3"/>
        <w:keepNext w:val="0"/>
        <w:keepLines w:val="0"/>
        <w:spacing w:before="0"/>
        <w:rPr>
          <w:rFonts w:ascii="Times New Roman" w:hAnsi="Times New Roman" w:cs="Times New Roman"/>
        </w:rPr>
      </w:pPr>
      <w:r w:rsidRPr="008C2CC8">
        <w:rPr>
          <w:rFonts w:eastAsia="Times New Roman" w:cs="Times New Roman"/>
          <w:szCs w:val="24"/>
        </w:rPr>
        <w:lastRenderedPageBreak/>
        <w:t>Bài thực hành đã chứng minh vai trò to lớn của các mô hình ngôn ngữ lớn (LLMs) trong chu kỳ phát triển phần mềm (SDLC). GenAI không chỉ hỗ trợ tự động hóa việc đo lường, phân tích giới hạn hệ thống mà còn có khả năng đề xuất các cấu trúc dữ liệu và thuật toán tinh vi (như Fast Doubling hay Chunking) để tối ưu hóa hiệu năng một cách ấn tượng</w:t>
      </w:r>
      <w:r>
        <w:rPr>
          <w:rFonts w:eastAsia="Times New Roman" w:cs="Times New Roman"/>
          <w:szCs w:val="24"/>
        </w:rPr>
        <w:br/>
      </w:r>
      <w:r>
        <w:rPr>
          <w:rFonts w:eastAsia="Times New Roman" w:cs="Times New Roman"/>
          <w:szCs w:val="24"/>
        </w:rPr>
        <w:br/>
      </w:r>
    </w:p>
    <w:p w:rsidR="00E37BDD" w:rsidRDefault="00DE04CD">
      <w:pPr>
        <w:pStyle w:val="Heading3"/>
        <w:keepNext w:val="0"/>
        <w:keepLines w:val="0"/>
        <w:spacing w:before="0"/>
        <w:rPr>
          <w:rFonts w:ascii="Times New Roman" w:hAnsi="Times New Roman" w:cs="Times New Roman"/>
          <w:b/>
          <w:bCs/>
          <w:color w:val="000000"/>
        </w:rPr>
      </w:pPr>
      <w:bookmarkStart w:id="36" w:name="_n1ut0bxd7nj8" w:colFirst="0" w:colLast="0"/>
      <w:bookmarkStart w:id="37" w:name="_Toc32212"/>
      <w:bookmarkEnd w:id="36"/>
      <w:r>
        <w:rPr>
          <w:rFonts w:ascii="Times New Roman" w:hAnsi="Times New Roman" w:cs="Times New Roman"/>
          <w:b/>
          <w:bCs/>
          <w:color w:val="000000"/>
        </w:rPr>
        <w:t>3</w:t>
      </w:r>
      <w:r>
        <w:rPr>
          <w:rFonts w:ascii="Times New Roman" w:hAnsi="Times New Roman" w:cs="Times New Roman"/>
          <w:b/>
          <w:bCs/>
          <w:color w:val="000000"/>
        </w:rPr>
        <w:t>. K</w:t>
      </w:r>
      <w:r>
        <w:rPr>
          <w:rFonts w:ascii="Times New Roman" w:hAnsi="Times New Roman" w:cs="Times New Roman"/>
          <w:b/>
          <w:bCs/>
          <w:color w:val="000000"/>
        </w:rPr>
        <w:t>ế</w:t>
      </w:r>
      <w:r>
        <w:rPr>
          <w:rFonts w:ascii="Times New Roman" w:hAnsi="Times New Roman" w:cs="Times New Roman"/>
          <w:b/>
          <w:bCs/>
          <w:color w:val="000000"/>
        </w:rPr>
        <w:t>t lu</w:t>
      </w:r>
      <w:r>
        <w:rPr>
          <w:rFonts w:ascii="Times New Roman" w:hAnsi="Times New Roman" w:cs="Times New Roman"/>
          <w:b/>
          <w:bCs/>
          <w:color w:val="000000"/>
        </w:rPr>
        <w:t>ậ</w:t>
      </w:r>
      <w:r>
        <w:rPr>
          <w:rFonts w:ascii="Times New Roman" w:hAnsi="Times New Roman" w:cs="Times New Roman"/>
          <w:b/>
          <w:bCs/>
          <w:color w:val="000000"/>
        </w:rPr>
        <w:t>n Chương 14</w:t>
      </w:r>
      <w:bookmarkEnd w:id="37"/>
    </w:p>
    <w:p w:rsidR="00E37BDD" w:rsidRDefault="00DE04CD">
      <w:pPr>
        <w:spacing w:after="240"/>
        <w:rPr>
          <w:rFonts w:ascii="Times New Roman" w:hAnsi="Times New Roman" w:cs="Times New Roman"/>
          <w:sz w:val="28"/>
          <w:szCs w:val="28"/>
        </w:rPr>
      </w:pPr>
      <w:r>
        <w:rPr>
          <w:rFonts w:ascii="Times New Roman" w:hAnsi="Times New Roman" w:cs="Times New Roman"/>
          <w:sz w:val="28"/>
          <w:szCs w:val="28"/>
        </w:rPr>
        <w:t>Qu</w:t>
      </w:r>
      <w:r>
        <w:rPr>
          <w:rFonts w:ascii="Times New Roman" w:hAnsi="Times New Roman" w:cs="Times New Roman"/>
          <w:sz w:val="28"/>
          <w:szCs w:val="28"/>
        </w:rPr>
        <w:t>ả</w:t>
      </w:r>
      <w:r>
        <w:rPr>
          <w:rFonts w:ascii="Times New Roman" w:hAnsi="Times New Roman" w:cs="Times New Roman"/>
          <w:sz w:val="28"/>
          <w:szCs w:val="28"/>
        </w:rPr>
        <w:t>n lý tài nguyên ph</w:t>
      </w:r>
      <w:r>
        <w:rPr>
          <w:rFonts w:ascii="Times New Roman" w:hAnsi="Times New Roman" w:cs="Times New Roman"/>
          <w:sz w:val="28"/>
          <w:szCs w:val="28"/>
        </w:rPr>
        <w:t>ầ</w:t>
      </w:r>
      <w:r>
        <w:rPr>
          <w:rFonts w:ascii="Times New Roman" w:hAnsi="Times New Roman" w:cs="Times New Roman"/>
          <w:sz w:val="28"/>
          <w:szCs w:val="28"/>
        </w:rPr>
        <w:t>n c</w:t>
      </w:r>
      <w:r>
        <w:rPr>
          <w:rFonts w:ascii="Times New Roman" w:hAnsi="Times New Roman" w:cs="Times New Roman"/>
          <w:sz w:val="28"/>
          <w:szCs w:val="28"/>
        </w:rPr>
        <w:t>ứ</w:t>
      </w:r>
      <w:r>
        <w:rPr>
          <w:rFonts w:ascii="Times New Roman" w:hAnsi="Times New Roman" w:cs="Times New Roman"/>
          <w:sz w:val="28"/>
          <w:szCs w:val="28"/>
        </w:rPr>
        <w:t>ng t</w:t>
      </w:r>
      <w:r>
        <w:rPr>
          <w:rFonts w:ascii="Times New Roman" w:hAnsi="Times New Roman" w:cs="Times New Roman"/>
          <w:sz w:val="28"/>
          <w:szCs w:val="28"/>
        </w:rPr>
        <w:t>ừ</w:t>
      </w:r>
      <w:r>
        <w:rPr>
          <w:rFonts w:ascii="Times New Roman" w:hAnsi="Times New Roman" w:cs="Times New Roman"/>
          <w:sz w:val="28"/>
          <w:szCs w:val="28"/>
        </w:rPr>
        <w:t>ng là ngh</w:t>
      </w:r>
      <w:r>
        <w:rPr>
          <w:rFonts w:ascii="Times New Roman" w:hAnsi="Times New Roman" w:cs="Times New Roman"/>
          <w:sz w:val="28"/>
          <w:szCs w:val="28"/>
        </w:rPr>
        <w:t>ệ</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h</w:t>
      </w:r>
      <w:r>
        <w:rPr>
          <w:rFonts w:ascii="Times New Roman" w:hAnsi="Times New Roman" w:cs="Times New Roman"/>
          <w:sz w:val="28"/>
          <w:szCs w:val="28"/>
        </w:rPr>
        <w:t>ắ</w:t>
      </w:r>
      <w:r>
        <w:rPr>
          <w:rFonts w:ascii="Times New Roman" w:hAnsi="Times New Roman" w:cs="Times New Roman"/>
          <w:sz w:val="28"/>
          <w:szCs w:val="28"/>
        </w:rPr>
        <w:t>c ám ch</w:t>
      </w:r>
      <w:r>
        <w:rPr>
          <w:rFonts w:ascii="Times New Roman" w:hAnsi="Times New Roman" w:cs="Times New Roman"/>
          <w:sz w:val="28"/>
          <w:szCs w:val="28"/>
        </w:rPr>
        <w:t>ỉ</w:t>
      </w:r>
      <w:r>
        <w:rPr>
          <w:rFonts w:ascii="Times New Roman" w:hAnsi="Times New Roman" w:cs="Times New Roman"/>
          <w:sz w:val="28"/>
          <w:szCs w:val="28"/>
        </w:rPr>
        <w:t xml:space="preserve"> dành cho các k</w:t>
      </w:r>
      <w:r>
        <w:rPr>
          <w:rFonts w:ascii="Times New Roman" w:hAnsi="Times New Roman" w:cs="Times New Roman"/>
          <w:sz w:val="28"/>
          <w:szCs w:val="28"/>
        </w:rPr>
        <w:t>ỹ</w:t>
      </w:r>
      <w:r>
        <w:rPr>
          <w:rFonts w:ascii="Times New Roman" w:hAnsi="Times New Roman" w:cs="Times New Roman"/>
          <w:sz w:val="28"/>
          <w:szCs w:val="28"/>
        </w:rPr>
        <w:t xml:space="preserve"> sư t</w:t>
      </w:r>
      <w:r>
        <w:rPr>
          <w:rFonts w:ascii="Times New Roman" w:hAnsi="Times New Roman" w:cs="Times New Roman"/>
          <w:sz w:val="28"/>
          <w:szCs w:val="28"/>
        </w:rPr>
        <w:t>ố</w:t>
      </w:r>
      <w:r>
        <w:rPr>
          <w:rFonts w:ascii="Times New Roman" w:hAnsi="Times New Roman" w:cs="Times New Roman"/>
          <w:sz w:val="28"/>
          <w:szCs w:val="28"/>
        </w:rPr>
        <w:t>i ưu hóa c</w:t>
      </w:r>
      <w:r>
        <w:rPr>
          <w:rFonts w:ascii="Times New Roman" w:hAnsi="Times New Roman" w:cs="Times New Roman"/>
          <w:sz w:val="28"/>
          <w:szCs w:val="28"/>
        </w:rPr>
        <w:t>ấ</w:t>
      </w:r>
      <w:r>
        <w:rPr>
          <w:rFonts w:ascii="Times New Roman" w:hAnsi="Times New Roman" w:cs="Times New Roman"/>
          <w:sz w:val="28"/>
          <w:szCs w:val="28"/>
        </w:rPr>
        <w:t>p cao. Nay, GenAI dân ch</w:t>
      </w:r>
      <w:r>
        <w:rPr>
          <w:rFonts w:ascii="Times New Roman" w:hAnsi="Times New Roman" w:cs="Times New Roman"/>
          <w:sz w:val="28"/>
          <w:szCs w:val="28"/>
        </w:rPr>
        <w:t>ủ</w:t>
      </w:r>
      <w:r>
        <w:rPr>
          <w:rFonts w:ascii="Times New Roman" w:hAnsi="Times New Roman" w:cs="Times New Roman"/>
          <w:sz w:val="28"/>
          <w:szCs w:val="28"/>
        </w:rPr>
        <w:t xml:space="preserve"> hóa k</w:t>
      </w:r>
      <w:r>
        <w:rPr>
          <w:rFonts w:ascii="Times New Roman" w:hAnsi="Times New Roman" w:cs="Times New Roman"/>
          <w:sz w:val="28"/>
          <w:szCs w:val="28"/>
        </w:rPr>
        <w:t>ỹ</w:t>
      </w:r>
      <w:r>
        <w:rPr>
          <w:rFonts w:ascii="Times New Roman" w:hAnsi="Times New Roman" w:cs="Times New Roman"/>
          <w:sz w:val="28"/>
          <w:szCs w:val="28"/>
        </w:rPr>
        <w:t xml:space="preserve"> năng này, giúp b</w:t>
      </w:r>
      <w:r>
        <w:rPr>
          <w:rFonts w:ascii="Times New Roman" w:hAnsi="Times New Roman" w:cs="Times New Roman"/>
          <w:sz w:val="28"/>
          <w:szCs w:val="28"/>
        </w:rPr>
        <w:t>ấ</w:t>
      </w:r>
      <w:r>
        <w:rPr>
          <w:rFonts w:ascii="Times New Roman" w:hAnsi="Times New Roman" w:cs="Times New Roman"/>
          <w:sz w:val="28"/>
          <w:szCs w:val="28"/>
        </w:rPr>
        <w:t>t k</w:t>
      </w:r>
      <w:r>
        <w:rPr>
          <w:rFonts w:ascii="Times New Roman" w:hAnsi="Times New Roman" w:cs="Times New Roman"/>
          <w:sz w:val="28"/>
          <w:szCs w:val="28"/>
        </w:rPr>
        <w:t>ỳ</w:t>
      </w:r>
      <w:r>
        <w:rPr>
          <w:rFonts w:ascii="Times New Roman" w:hAnsi="Times New Roman" w:cs="Times New Roman"/>
          <w:sz w:val="28"/>
          <w:szCs w:val="28"/>
        </w:rPr>
        <w:t xml:space="preserve"> l</w:t>
      </w:r>
      <w:r>
        <w:rPr>
          <w:rFonts w:ascii="Times New Roman" w:hAnsi="Times New Roman" w:cs="Times New Roman"/>
          <w:sz w:val="28"/>
          <w:szCs w:val="28"/>
        </w:rPr>
        <w:t>ậ</w:t>
      </w:r>
      <w:r>
        <w:rPr>
          <w:rFonts w:ascii="Times New Roman" w:hAnsi="Times New Roman" w:cs="Times New Roman"/>
          <w:sz w:val="28"/>
          <w:szCs w:val="28"/>
        </w:rPr>
        <w:t>p trình viên nào cũng có th</w:t>
      </w:r>
      <w:r>
        <w:rPr>
          <w:rFonts w:ascii="Times New Roman" w:hAnsi="Times New Roman" w:cs="Times New Roman"/>
          <w:sz w:val="28"/>
          <w:szCs w:val="28"/>
        </w:rPr>
        <w:t>ể</w:t>
      </w:r>
      <w:r>
        <w:rPr>
          <w:rFonts w:ascii="Times New Roman" w:hAnsi="Times New Roman" w:cs="Times New Roman"/>
          <w:sz w:val="28"/>
          <w:szCs w:val="28"/>
        </w:rPr>
        <w:t xml:space="preserve"> đánh giá năng l</w:t>
      </w:r>
      <w:r>
        <w:rPr>
          <w:rFonts w:ascii="Times New Roman" w:hAnsi="Times New Roman" w:cs="Times New Roman"/>
          <w:sz w:val="28"/>
          <w:szCs w:val="28"/>
        </w:rPr>
        <w:t>ự</w:t>
      </w:r>
      <w:r>
        <w:rPr>
          <w:rFonts w:ascii="Times New Roman" w:hAnsi="Times New Roman" w:cs="Times New Roman"/>
          <w:sz w:val="28"/>
          <w:szCs w:val="28"/>
        </w:rPr>
        <w:t>c m</w:t>
      </w:r>
      <w:r>
        <w:rPr>
          <w:rFonts w:ascii="Times New Roman" w:hAnsi="Times New Roman" w:cs="Times New Roman"/>
          <w:sz w:val="28"/>
          <w:szCs w:val="28"/>
        </w:rPr>
        <w:t>ở</w:t>
      </w:r>
      <w:r>
        <w:rPr>
          <w:rFonts w:ascii="Times New Roman" w:hAnsi="Times New Roman" w:cs="Times New Roman"/>
          <w:sz w:val="28"/>
          <w:szCs w:val="28"/>
        </w:rPr>
        <w:t xml:space="preserve"> r</w:t>
      </w:r>
      <w:r>
        <w:rPr>
          <w:rFonts w:ascii="Times New Roman" w:hAnsi="Times New Roman" w:cs="Times New Roman"/>
          <w:sz w:val="28"/>
          <w:szCs w:val="28"/>
        </w:rPr>
        <w:t>ộ</w:t>
      </w:r>
      <w:r>
        <w:rPr>
          <w:rFonts w:ascii="Times New Roman" w:hAnsi="Times New Roman" w:cs="Times New Roman"/>
          <w:sz w:val="28"/>
          <w:szCs w:val="28"/>
        </w:rPr>
        <w:t>ng (Scalability) c</w:t>
      </w:r>
      <w:r>
        <w:rPr>
          <w:rFonts w:ascii="Times New Roman" w:hAnsi="Times New Roman" w:cs="Times New Roman"/>
          <w:sz w:val="28"/>
          <w:szCs w:val="28"/>
        </w:rPr>
        <w:t>ủ</w:t>
      </w:r>
      <w:r>
        <w:rPr>
          <w:rFonts w:ascii="Times New Roman" w:hAnsi="Times New Roman" w:cs="Times New Roman"/>
          <w:sz w:val="28"/>
          <w:szCs w:val="28"/>
        </w:rPr>
        <w:t>a mã ngu</w:t>
      </w:r>
      <w:r>
        <w:rPr>
          <w:rFonts w:ascii="Times New Roman" w:hAnsi="Times New Roman" w:cs="Times New Roman"/>
          <w:sz w:val="28"/>
          <w:szCs w:val="28"/>
        </w:rPr>
        <w:t>ồ</w:t>
      </w:r>
      <w:r>
        <w:rPr>
          <w:rFonts w:ascii="Times New Roman" w:hAnsi="Times New Roman" w:cs="Times New Roman"/>
          <w:sz w:val="28"/>
          <w:szCs w:val="28"/>
        </w:rPr>
        <w:t>n. Đi</w:t>
      </w:r>
      <w:r>
        <w:rPr>
          <w:rFonts w:ascii="Times New Roman" w:hAnsi="Times New Roman" w:cs="Times New Roman"/>
          <w:sz w:val="28"/>
          <w:szCs w:val="28"/>
        </w:rPr>
        <w:t>ề</w:t>
      </w:r>
      <w:r>
        <w:rPr>
          <w:rFonts w:ascii="Times New Roman" w:hAnsi="Times New Roman" w:cs="Times New Roman"/>
          <w:sz w:val="28"/>
          <w:szCs w:val="28"/>
        </w:rPr>
        <w:t>u này tr</w:t>
      </w:r>
      <w:r>
        <w:rPr>
          <w:rFonts w:ascii="Times New Roman" w:hAnsi="Times New Roman" w:cs="Times New Roman"/>
          <w:sz w:val="28"/>
          <w:szCs w:val="28"/>
        </w:rPr>
        <w:t>ự</w:t>
      </w:r>
      <w:r>
        <w:rPr>
          <w:rFonts w:ascii="Times New Roman" w:hAnsi="Times New Roman" w:cs="Times New Roman"/>
          <w:sz w:val="28"/>
          <w:szCs w:val="28"/>
        </w:rPr>
        <w:t>c ti</w:t>
      </w:r>
      <w:r>
        <w:rPr>
          <w:rFonts w:ascii="Times New Roman" w:hAnsi="Times New Roman" w:cs="Times New Roman"/>
          <w:sz w:val="28"/>
          <w:szCs w:val="28"/>
        </w:rPr>
        <w:t>ế</w:t>
      </w:r>
      <w:r>
        <w:rPr>
          <w:rFonts w:ascii="Times New Roman" w:hAnsi="Times New Roman" w:cs="Times New Roman"/>
          <w:sz w:val="28"/>
          <w:szCs w:val="28"/>
        </w:rPr>
        <w:t>p làm gi</w:t>
      </w:r>
      <w:r>
        <w:rPr>
          <w:rFonts w:ascii="Times New Roman" w:hAnsi="Times New Roman" w:cs="Times New Roman"/>
          <w:sz w:val="28"/>
          <w:szCs w:val="28"/>
        </w:rPr>
        <w:t>ả</w:t>
      </w:r>
      <w:r>
        <w:rPr>
          <w:rFonts w:ascii="Times New Roman" w:hAnsi="Times New Roman" w:cs="Times New Roman"/>
          <w:sz w:val="28"/>
          <w:szCs w:val="28"/>
        </w:rPr>
        <w:t>m chi phí thuê máy ch</w:t>
      </w:r>
      <w:r>
        <w:rPr>
          <w:rFonts w:ascii="Times New Roman" w:hAnsi="Times New Roman" w:cs="Times New Roman"/>
          <w:sz w:val="28"/>
          <w:szCs w:val="28"/>
        </w:rPr>
        <w:t>ủ</w:t>
      </w:r>
      <w:r>
        <w:rPr>
          <w:rFonts w:ascii="Times New Roman" w:hAnsi="Times New Roman" w:cs="Times New Roman"/>
          <w:sz w:val="28"/>
          <w:szCs w:val="28"/>
        </w:rPr>
        <w:t xml:space="preserve"> đám mây (Cloud computing) và đem l</w:t>
      </w:r>
      <w:r>
        <w:rPr>
          <w:rFonts w:ascii="Times New Roman" w:hAnsi="Times New Roman" w:cs="Times New Roman"/>
          <w:sz w:val="28"/>
          <w:szCs w:val="28"/>
        </w:rPr>
        <w:t>ạ</w:t>
      </w:r>
      <w:r>
        <w:rPr>
          <w:rFonts w:ascii="Times New Roman" w:hAnsi="Times New Roman" w:cs="Times New Roman"/>
          <w:sz w:val="28"/>
          <w:szCs w:val="28"/>
        </w:rPr>
        <w:t>i tr</w:t>
      </w:r>
      <w:r>
        <w:rPr>
          <w:rFonts w:ascii="Times New Roman" w:hAnsi="Times New Roman" w:cs="Times New Roman"/>
          <w:sz w:val="28"/>
          <w:szCs w:val="28"/>
        </w:rPr>
        <w:t>ả</w:t>
      </w:r>
      <w:r>
        <w:rPr>
          <w:rFonts w:ascii="Times New Roman" w:hAnsi="Times New Roman" w:cs="Times New Roman"/>
          <w:sz w:val="28"/>
          <w:szCs w:val="28"/>
        </w:rPr>
        <w:t>i nghi</w:t>
      </w:r>
      <w:r>
        <w:rPr>
          <w:rFonts w:ascii="Times New Roman" w:hAnsi="Times New Roman" w:cs="Times New Roman"/>
          <w:sz w:val="28"/>
          <w:szCs w:val="28"/>
        </w:rPr>
        <w:t>ệ</w:t>
      </w:r>
      <w:r>
        <w:rPr>
          <w:rFonts w:ascii="Times New Roman" w:hAnsi="Times New Roman" w:cs="Times New Roman"/>
          <w:sz w:val="28"/>
          <w:szCs w:val="28"/>
        </w:rPr>
        <w:t>m mư</w:t>
      </w:r>
      <w:r>
        <w:rPr>
          <w:rFonts w:ascii="Times New Roman" w:hAnsi="Times New Roman" w:cs="Times New Roman"/>
          <w:sz w:val="28"/>
          <w:szCs w:val="28"/>
        </w:rPr>
        <w:t>ợ</w:t>
      </w:r>
      <w:r>
        <w:rPr>
          <w:rFonts w:ascii="Times New Roman" w:hAnsi="Times New Roman" w:cs="Times New Roman"/>
          <w:sz w:val="28"/>
          <w:szCs w:val="28"/>
        </w:rPr>
        <w:t>t mà nh</w:t>
      </w:r>
      <w:r>
        <w:rPr>
          <w:rFonts w:ascii="Times New Roman" w:hAnsi="Times New Roman" w:cs="Times New Roman"/>
          <w:sz w:val="28"/>
          <w:szCs w:val="28"/>
        </w:rPr>
        <w:t>ấ</w:t>
      </w:r>
      <w:r>
        <w:rPr>
          <w:rFonts w:ascii="Times New Roman" w:hAnsi="Times New Roman" w:cs="Times New Roman"/>
          <w:sz w:val="28"/>
          <w:szCs w:val="28"/>
        </w:rPr>
        <w:t>t cho ngư</w:t>
      </w:r>
      <w:r>
        <w:rPr>
          <w:rFonts w:ascii="Times New Roman" w:hAnsi="Times New Roman" w:cs="Times New Roman"/>
          <w:sz w:val="28"/>
          <w:szCs w:val="28"/>
        </w:rPr>
        <w:t>ờ</w:t>
      </w:r>
      <w:r>
        <w:rPr>
          <w:rFonts w:ascii="Times New Roman" w:hAnsi="Times New Roman" w:cs="Times New Roman"/>
          <w:sz w:val="28"/>
          <w:szCs w:val="28"/>
        </w:rPr>
        <w:t>i dùng cu</w:t>
      </w:r>
      <w:r>
        <w:rPr>
          <w:rFonts w:ascii="Times New Roman" w:hAnsi="Times New Roman" w:cs="Times New Roman"/>
          <w:sz w:val="28"/>
          <w:szCs w:val="28"/>
        </w:rPr>
        <w:t>ố</w:t>
      </w:r>
      <w:r>
        <w:rPr>
          <w:rFonts w:ascii="Times New Roman" w:hAnsi="Times New Roman" w:cs="Times New Roman"/>
          <w:sz w:val="28"/>
          <w:szCs w:val="28"/>
        </w:rPr>
        <w:t>i.</w:t>
      </w:r>
    </w:p>
    <w:p w:rsidR="00E37BDD" w:rsidRDefault="00E37BDD">
      <w:pPr>
        <w:spacing w:after="240"/>
        <w:rPr>
          <w:rFonts w:ascii="Times New Roman" w:hAnsi="Times New Roman" w:cs="Times New Roman"/>
          <w:sz w:val="28"/>
          <w:szCs w:val="28"/>
        </w:rPr>
      </w:pPr>
    </w:p>
    <w:p w:rsidR="00E37BDD" w:rsidRDefault="00E37BDD">
      <w:pPr>
        <w:spacing w:after="240"/>
        <w:rPr>
          <w:rFonts w:ascii="Times New Roman" w:hAnsi="Times New Roman" w:cs="Times New Roman"/>
          <w:sz w:val="28"/>
          <w:szCs w:val="28"/>
        </w:rPr>
      </w:pPr>
    </w:p>
    <w:p w:rsidR="00E37BDD" w:rsidRDefault="00E37BDD">
      <w:pPr>
        <w:spacing w:after="240"/>
        <w:rPr>
          <w:rFonts w:ascii="Times New Roman" w:hAnsi="Times New Roman" w:cs="Times New Roman"/>
          <w:sz w:val="28"/>
          <w:szCs w:val="28"/>
        </w:rPr>
      </w:pPr>
    </w:p>
    <w:p w:rsidR="00E37BDD" w:rsidRDefault="00E37BDD">
      <w:pPr>
        <w:spacing w:after="240"/>
        <w:rPr>
          <w:rFonts w:ascii="Times New Roman" w:hAnsi="Times New Roman" w:cs="Times New Roman"/>
          <w:sz w:val="28"/>
          <w:szCs w:val="28"/>
        </w:rPr>
      </w:pPr>
    </w:p>
    <w:p w:rsidR="00E37BDD" w:rsidRDefault="00E37BDD">
      <w:pPr>
        <w:spacing w:after="240"/>
        <w:rPr>
          <w:rFonts w:ascii="Times New Roman" w:hAnsi="Times New Roman" w:cs="Times New Roman"/>
          <w:sz w:val="28"/>
          <w:szCs w:val="28"/>
        </w:rPr>
      </w:pPr>
    </w:p>
    <w:p w:rsidR="00E37BDD" w:rsidRDefault="00E37BDD">
      <w:pPr>
        <w:spacing w:after="240"/>
        <w:rPr>
          <w:rFonts w:ascii="Times New Roman" w:hAnsi="Times New Roman" w:cs="Times New Roman"/>
          <w:sz w:val="28"/>
          <w:szCs w:val="28"/>
        </w:rPr>
      </w:pPr>
    </w:p>
    <w:p w:rsidR="00E37BDD" w:rsidRDefault="00E37BDD">
      <w:pPr>
        <w:spacing w:after="240"/>
        <w:rPr>
          <w:rFonts w:ascii="Times New Roman" w:hAnsi="Times New Roman" w:cs="Times New Roman"/>
          <w:sz w:val="28"/>
          <w:szCs w:val="28"/>
        </w:rPr>
      </w:pPr>
    </w:p>
    <w:p w:rsidR="00E37BDD" w:rsidRDefault="00E37BDD">
      <w:pPr>
        <w:spacing w:after="240"/>
        <w:rPr>
          <w:rFonts w:ascii="Times New Roman" w:hAnsi="Times New Roman" w:cs="Times New Roman"/>
          <w:sz w:val="28"/>
          <w:szCs w:val="28"/>
        </w:rPr>
      </w:pPr>
    </w:p>
    <w:p w:rsidR="00E37BDD" w:rsidRDefault="00DE04CD">
      <w:pPr>
        <w:pStyle w:val="Heading2"/>
        <w:keepNext w:val="0"/>
        <w:keepLines w:val="0"/>
        <w:spacing w:after="80"/>
        <w:rPr>
          <w:rFonts w:ascii="Times New Roman" w:eastAsia="Times New Roman" w:hAnsi="Times New Roman" w:cs="Times New Roman"/>
          <w:b/>
          <w:bCs/>
          <w:sz w:val="28"/>
          <w:szCs w:val="28"/>
        </w:rPr>
      </w:pPr>
      <w:bookmarkStart w:id="38" w:name="_7ciiw27hzjj1" w:colFirst="0" w:colLast="0"/>
      <w:bookmarkStart w:id="39" w:name="_Toc18038"/>
      <w:bookmarkEnd w:id="38"/>
      <w:r>
        <w:rPr>
          <w:rFonts w:ascii="Times New Roman" w:eastAsia="Times New Roman" w:hAnsi="Times New Roman" w:cs="Times New Roman"/>
          <w:b/>
          <w:bCs/>
          <w:sz w:val="28"/>
          <w:szCs w:val="28"/>
        </w:rPr>
        <w:t xml:space="preserve">CHƯƠNG 15: Đưa GenAI vào </w:t>
      </w:r>
      <w:r>
        <w:rPr>
          <w:rFonts w:ascii="Times New Roman" w:eastAsia="Times New Roman" w:hAnsi="Times New Roman" w:cs="Times New Roman"/>
          <w:b/>
          <w:bCs/>
          <w:sz w:val="28"/>
          <w:szCs w:val="28"/>
        </w:rPr>
        <w:t>Hoạt động: Ghi nhật ký, Giám sát và Lỗi</w:t>
      </w:r>
      <w:bookmarkEnd w:id="39"/>
    </w:p>
    <w:p w:rsidR="00E37BDD" w:rsidRDefault="00DE04CD">
      <w:pPr>
        <w:pStyle w:val="Heading3"/>
        <w:keepNext w:val="0"/>
        <w:keepLines w:val="0"/>
        <w:spacing w:before="280"/>
        <w:rPr>
          <w:rFonts w:ascii="Times New Roman" w:eastAsia="Times New Roman" w:hAnsi="Times New Roman" w:cs="Times New Roman"/>
          <w:b/>
          <w:bCs/>
          <w:color w:val="000000"/>
        </w:rPr>
      </w:pPr>
      <w:bookmarkStart w:id="40" w:name="_syw5363s2gkj" w:colFirst="0" w:colLast="0"/>
      <w:bookmarkStart w:id="41" w:name="_Toc1941"/>
      <w:bookmarkEnd w:id="40"/>
      <w:r>
        <w:rPr>
          <w:rFonts w:ascii="Times New Roman" w:eastAsia="Times New Roman" w:hAnsi="Times New Roman" w:cs="Times New Roman"/>
          <w:b/>
          <w:bCs/>
          <w:color w:val="000000"/>
        </w:rPr>
        <w:t>1. Nội dung lý thuyết chuyên sâu</w:t>
      </w:r>
      <w:bookmarkEnd w:id="41"/>
    </w:p>
    <w:p w:rsidR="00E37BDD" w:rsidRDefault="00DE04CD">
      <w:pPr>
        <w:numPr>
          <w:ilvl w:val="0"/>
          <w:numId w:val="7"/>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Môi trường Sản xuất (Production) khắc nghiệt:</w:t>
      </w:r>
      <w:r>
        <w:rPr>
          <w:rFonts w:ascii="Times New Roman" w:eastAsia="Times New Roman" w:hAnsi="Times New Roman" w:cs="Times New Roman"/>
          <w:sz w:val="28"/>
          <w:szCs w:val="28"/>
        </w:rPr>
        <w:t xml:space="preserve"> Khi ứng dụng đã được phát hành, bạn không thể dùng IDE để đặt điểm dừng (break-point) gỡ lỗi. Công cụ duy nhất bạn có là Log (Nhật ký hệ </w:t>
      </w:r>
      <w:r>
        <w:rPr>
          <w:rFonts w:ascii="Times New Roman" w:eastAsia="Times New Roman" w:hAnsi="Times New Roman" w:cs="Times New Roman"/>
          <w:sz w:val="28"/>
          <w:szCs w:val="28"/>
        </w:rPr>
        <w:t>thống).</w:t>
      </w:r>
    </w:p>
    <w:p w:rsidR="00E37BDD" w:rsidRDefault="00DE04CD">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Chiến lược Ghi nhật ký (Logging Strategy):</w:t>
      </w:r>
      <w:r>
        <w:rPr>
          <w:rFonts w:ascii="Times New Roman" w:eastAsia="Times New Roman" w:hAnsi="Times New Roman" w:cs="Times New Roman"/>
          <w:sz w:val="28"/>
          <w:szCs w:val="28"/>
        </w:rPr>
        <w:t xml:space="preserve"> Nếu ghi log quá ít, bạn không thể tìm ra lỗi. Ghi log quá nhiều, bạn tốn tiền lưu trữ và ngập trong "tiếng ồn". GenAI có thể giúp cấu hình các thư viện logging chuẩn mực </w:t>
      </w:r>
      <w:r>
        <w:rPr>
          <w:rFonts w:ascii="Times New Roman" w:eastAsia="Times New Roman" w:hAnsi="Times New Roman" w:cs="Times New Roman"/>
          <w:sz w:val="28"/>
          <w:szCs w:val="28"/>
        </w:rPr>
        <w:lastRenderedPageBreak/>
        <w:t xml:space="preserve">(phân chia cấp độ DEBUG, INFO, WARNING, ERROR) và định dạng log dưới dạng JSON để dễ </w:t>
      </w:r>
      <w:r>
        <w:rPr>
          <w:rFonts w:ascii="Times New Roman" w:eastAsia="Times New Roman" w:hAnsi="Times New Roman" w:cs="Times New Roman"/>
          <w:sz w:val="28"/>
          <w:szCs w:val="28"/>
        </w:rPr>
        <w:t>dàng giám sát trên các hệ thống như ELK Stack hay Datadog.</w:t>
      </w:r>
    </w:p>
    <w:p w:rsidR="00E37BDD" w:rsidRDefault="00DE04CD">
      <w:pPr>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Phân tích Nguyên nhân Gốc rễ (Root Cause Analysis - RCA):</w:t>
      </w:r>
      <w:r>
        <w:rPr>
          <w:rFonts w:ascii="Times New Roman" w:eastAsia="Times New Roman" w:hAnsi="Times New Roman" w:cs="Times New Roman"/>
          <w:sz w:val="28"/>
          <w:szCs w:val="28"/>
        </w:rPr>
        <w:t xml:space="preserve"> Khi hệ thống sụp đổ, máy chủ trả về một đoạn Stack Trace dài hàng ngàn dòng đan xen giữa nhiều dịch vụ (Microservices). AI có thể đọc hiểu </w:t>
      </w:r>
      <w:r>
        <w:rPr>
          <w:rFonts w:ascii="Times New Roman" w:eastAsia="Times New Roman" w:hAnsi="Times New Roman" w:cs="Times New Roman"/>
          <w:sz w:val="28"/>
          <w:szCs w:val="28"/>
        </w:rPr>
        <w:t>khối văn bản khổng lồ này, lọc bỏ các dòng vô ích, liên kết các sự kiện và đưa ra kết luận: "Hệ thống sập do Database hết dung lượng kết nối lúc 2:00 AM".</w:t>
      </w:r>
    </w:p>
    <w:p w:rsidR="00E37BDD" w:rsidRDefault="00DE04CD">
      <w:pPr>
        <w:pStyle w:val="Heading3"/>
        <w:keepNext w:val="0"/>
        <w:keepLines w:val="0"/>
        <w:spacing w:before="280"/>
        <w:rPr>
          <w:rFonts w:ascii="Times New Roman" w:eastAsia="Times New Roman" w:hAnsi="Times New Roman" w:cs="Times New Roman"/>
          <w:b/>
          <w:bCs/>
          <w:color w:val="000000"/>
        </w:rPr>
      </w:pPr>
      <w:bookmarkStart w:id="42" w:name="_vbb2pcvcvdke" w:colFirst="0" w:colLast="0"/>
      <w:bookmarkStart w:id="43" w:name="_Toc28249"/>
      <w:bookmarkEnd w:id="42"/>
      <w:r>
        <w:rPr>
          <w:rFonts w:ascii="Times New Roman" w:eastAsia="Times New Roman" w:hAnsi="Times New Roman" w:cs="Times New Roman"/>
          <w:b/>
          <w:bCs/>
          <w:color w:val="000000"/>
        </w:rPr>
        <w:t xml:space="preserve">2. Lab minh họa nâng cao: </w:t>
      </w:r>
      <w:bookmarkEnd w:id="43"/>
    </w:p>
    <w:p w:rsidR="00CE4B3F" w:rsidRPr="001B1CF5" w:rsidRDefault="00CE4B3F" w:rsidP="00CE4B3F">
      <w:pPr>
        <w:spacing w:before="100" w:beforeAutospacing="1" w:after="100" w:afterAutospacing="1" w:line="240" w:lineRule="auto"/>
        <w:outlineLvl w:val="2"/>
        <w:rPr>
          <w:rFonts w:eastAsia="Times New Roman" w:cs="Times New Roman"/>
          <w:b/>
          <w:bCs/>
          <w:sz w:val="27"/>
          <w:szCs w:val="27"/>
        </w:rPr>
      </w:pPr>
      <w:r w:rsidRPr="001B1CF5">
        <w:rPr>
          <w:rFonts w:eastAsia="Times New Roman" w:cs="Times New Roman"/>
          <w:b/>
          <w:bCs/>
          <w:sz w:val="27"/>
          <w:szCs w:val="27"/>
        </w:rPr>
        <w:t>PHẦN 1: TÁCH BIỆT TÁC VỤ BẰNG DECORATOR (LAB 1 &amp; 2)</w:t>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b/>
          <w:bCs/>
          <w:szCs w:val="24"/>
        </w:rPr>
        <w:t>1.1. Đặt vấn đề</w:t>
      </w:r>
      <w:r w:rsidRPr="001B1CF5">
        <w:rPr>
          <w:rFonts w:eastAsia="Times New Roman" w:cs="Times New Roman"/>
          <w:szCs w:val="24"/>
        </w:rPr>
        <w:t xml:space="preserve"> Thay vì viết trực tiếp lệnh print hay logger vào bên trong hàm print_fizzbuzz, ta định nghĩa các Decorator (@log_function_args, @increment_counter) để bọc bên ngoài hàm chính, giúp code sạch và dễ bảo trì .</w:t>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b/>
          <w:bCs/>
          <w:szCs w:val="24"/>
        </w:rPr>
        <w:t>1.2. Kết quả kiểm thử</w:t>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szCs w:val="24"/>
        </w:rPr>
        <w:t xml:space="preserve">Mã nguồn đã được thực thi thành công với đầu vào </w:t>
      </w:r>
      <w:r w:rsidRPr="001B1CF5">
        <w:rPr>
          <w:rFonts w:ascii="Courier New" w:eastAsia="Times New Roman" w:hAnsi="Courier New" w:cs="Courier New"/>
          <w:sz w:val="20"/>
          <w:szCs w:val="20"/>
        </w:rPr>
        <w:t>limit=5</w:t>
      </w:r>
      <w:r w:rsidRPr="001B1CF5">
        <w:rPr>
          <w:rFonts w:eastAsia="Times New Roman" w:cs="Times New Roman"/>
          <w:szCs w:val="24"/>
        </w:rPr>
        <w:t xml:space="preserve"> và </w:t>
      </w:r>
      <w:r w:rsidRPr="001B1CF5">
        <w:rPr>
          <w:rFonts w:ascii="Courier New" w:eastAsia="Times New Roman" w:hAnsi="Courier New" w:cs="Courier New"/>
          <w:sz w:val="20"/>
          <w:szCs w:val="20"/>
        </w:rPr>
        <w:t>limit=50</w:t>
      </w:r>
      <w:r w:rsidRPr="001B1CF5">
        <w:rPr>
          <w:rFonts w:eastAsia="Times New Roman" w:cs="Times New Roman"/>
          <w:szCs w:val="24"/>
        </w:rPr>
        <w:t>.</w:t>
      </w:r>
    </w:p>
    <w:p w:rsidR="00CE4B3F"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b/>
          <w:bCs/>
          <w:szCs w:val="24"/>
        </w:rPr>
        <w:lastRenderedPageBreak/>
        <w:drawing>
          <wp:inline distT="0" distB="0" distL="0" distR="0" wp14:anchorId="56B25B90" wp14:editId="136F75F6">
            <wp:extent cx="2553056" cy="67446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53056" cy="6744641"/>
                    </a:xfrm>
                    <a:prstGeom prst="rect">
                      <a:avLst/>
                    </a:prstGeom>
                  </pic:spPr>
                </pic:pic>
              </a:graphicData>
            </a:graphic>
          </wp:inline>
        </w:drawing>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szCs w:val="24"/>
        </w:rPr>
        <w:t>Đồng thời, hệ thống đã tự động ghi nhận các thông số theo dõi vào file log riêng biệt thông qua các Decorator.</w:t>
      </w:r>
    </w:p>
    <w:p w:rsidR="00CE4B3F" w:rsidRDefault="00CE4B3F" w:rsidP="00CE4B3F">
      <w:pPr>
        <w:spacing w:before="100" w:beforeAutospacing="1" w:after="100" w:afterAutospacing="1" w:line="240" w:lineRule="auto"/>
        <w:rPr>
          <w:rFonts w:eastAsia="Times New Roman" w:cs="Times New Roman"/>
          <w:i/>
          <w:iCs/>
          <w:szCs w:val="24"/>
        </w:rPr>
      </w:pPr>
      <w:r w:rsidRPr="001B1CF5">
        <w:rPr>
          <w:rFonts w:eastAsia="Times New Roman" w:cs="Times New Roman"/>
          <w:b/>
          <w:bCs/>
          <w:szCs w:val="24"/>
        </w:rPr>
        <w:drawing>
          <wp:inline distT="0" distB="0" distL="0" distR="0" wp14:anchorId="360D1F42" wp14:editId="3074E5FE">
            <wp:extent cx="4353533" cy="9335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53533" cy="933580"/>
                    </a:xfrm>
                    <a:prstGeom prst="rect">
                      <a:avLst/>
                    </a:prstGeom>
                  </pic:spPr>
                </pic:pic>
              </a:graphicData>
            </a:graphic>
          </wp:inline>
        </w:drawing>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i/>
          <w:iCs/>
          <w:szCs w:val="24"/>
        </w:rPr>
        <w:lastRenderedPageBreak/>
        <w:t>Nhận xét:</w:t>
      </w:r>
      <w:r w:rsidRPr="001B1CF5">
        <w:rPr>
          <w:rFonts w:eastAsia="Times New Roman" w:cs="Times New Roman"/>
          <w:szCs w:val="24"/>
        </w:rPr>
        <w:t xml:space="preserve"> File log ghi nhận chính xác thời gian, tham số đầu vào (</w:t>
      </w:r>
      <w:r w:rsidRPr="001B1CF5">
        <w:rPr>
          <w:rFonts w:ascii="Courier New" w:eastAsia="Times New Roman" w:hAnsi="Courier New" w:cs="Courier New"/>
          <w:sz w:val="20"/>
          <w:szCs w:val="20"/>
        </w:rPr>
        <w:t>args: (5,)</w:t>
      </w:r>
      <w:r w:rsidRPr="001B1CF5">
        <w:rPr>
          <w:rFonts w:eastAsia="Times New Roman" w:cs="Times New Roman"/>
          <w:szCs w:val="24"/>
        </w:rPr>
        <w:t>) và cập nhật biến toàn cục đếm số lần chạy thành công (</w:t>
      </w:r>
      <w:r w:rsidRPr="001B1CF5">
        <w:rPr>
          <w:rFonts w:ascii="Courier New" w:eastAsia="Times New Roman" w:hAnsi="Courier New" w:cs="Courier New"/>
          <w:sz w:val="20"/>
          <w:szCs w:val="20"/>
        </w:rPr>
        <w:t>1 times</w:t>
      </w:r>
      <w:r w:rsidRPr="001B1CF5">
        <w:rPr>
          <w:rFonts w:eastAsia="Times New Roman" w:cs="Times New Roman"/>
          <w:szCs w:val="24"/>
        </w:rPr>
        <w:t xml:space="preserve">, </w:t>
      </w:r>
      <w:r w:rsidRPr="001B1CF5">
        <w:rPr>
          <w:rFonts w:ascii="Courier New" w:eastAsia="Times New Roman" w:hAnsi="Courier New" w:cs="Courier New"/>
          <w:sz w:val="20"/>
          <w:szCs w:val="20"/>
        </w:rPr>
        <w:t>2 times</w:t>
      </w:r>
      <w:r w:rsidRPr="001B1CF5">
        <w:rPr>
          <w:rFonts w:eastAsia="Times New Roman" w:cs="Times New Roman"/>
          <w:szCs w:val="24"/>
        </w:rPr>
        <w:t>) .</w:t>
      </w:r>
    </w:p>
    <w:p w:rsidR="00CE4B3F" w:rsidRPr="001B1CF5" w:rsidRDefault="00CE4B3F" w:rsidP="00CE4B3F">
      <w:pPr>
        <w:spacing w:line="240" w:lineRule="auto"/>
        <w:rPr>
          <w:rFonts w:eastAsia="Times New Roman" w:cs="Times New Roman"/>
          <w:szCs w:val="24"/>
        </w:rPr>
      </w:pPr>
      <w:r w:rsidRPr="001B1CF5">
        <w:rPr>
          <w:rFonts w:eastAsia="Times New Roman" w:cs="Times New Roman"/>
          <w:szCs w:val="24"/>
        </w:rPr>
        <w:pict>
          <v:rect id="_x0000_i1033" style="width:0;height:1.5pt" o:hralign="center" o:hrstd="t" o:hr="t" fillcolor="#a0a0a0" stroked="f"/>
        </w:pict>
      </w:r>
    </w:p>
    <w:p w:rsidR="00CE4B3F" w:rsidRPr="001B1CF5" w:rsidRDefault="00CE4B3F" w:rsidP="00CE4B3F">
      <w:pPr>
        <w:spacing w:before="100" w:beforeAutospacing="1" w:after="100" w:afterAutospacing="1" w:line="240" w:lineRule="auto"/>
        <w:outlineLvl w:val="2"/>
        <w:rPr>
          <w:rFonts w:eastAsia="Times New Roman" w:cs="Times New Roman"/>
          <w:b/>
          <w:bCs/>
          <w:sz w:val="27"/>
          <w:szCs w:val="27"/>
        </w:rPr>
      </w:pPr>
      <w:r w:rsidRPr="001B1CF5">
        <w:rPr>
          <w:rFonts w:eastAsia="Times New Roman" w:cs="Times New Roman"/>
          <w:b/>
          <w:bCs/>
          <w:sz w:val="27"/>
          <w:szCs w:val="27"/>
        </w:rPr>
        <w:t>PHẦN 2: ĐỊNH HÌNH PHONG CÁCH CODE BẰNG FEW-SHOT LEARNING (LAB 3 &amp; 4)</w:t>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b/>
          <w:bCs/>
          <w:szCs w:val="24"/>
        </w:rPr>
        <w:t>2.1. Đặt vấn đề</w:t>
      </w:r>
      <w:r w:rsidRPr="001B1CF5">
        <w:rPr>
          <w:rFonts w:eastAsia="Times New Roman" w:cs="Times New Roman"/>
          <w:szCs w:val="24"/>
        </w:rPr>
        <w:t xml:space="preserve"> Khi yêu cầu AI viết phần thân cho các Decorator bị khuyết, nếu không có hướng dẫn cụ thể, AI có thể viết sai định dạng chuẩn của dự án. Do đó, ta sử dụng kỹ thuật Few-shot Learning: cung cấp một đoạn code mẫu (Style Guide) vào Prompt để AI bắt chước .</w:t>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b/>
          <w:bCs/>
          <w:szCs w:val="24"/>
        </w:rPr>
        <w:t>2.2. Kết quả sinh mã từ ChatGPT</w:t>
      </w:r>
      <w:r w:rsidRPr="001B1CF5">
        <w:rPr>
          <w:rFonts w:eastAsia="Times New Roman" w:cs="Times New Roman"/>
          <w:szCs w:val="24"/>
        </w:rPr>
        <w:t xml:space="preserve"> Bằng cách cung cấp </w:t>
      </w:r>
      <w:r w:rsidRPr="001B1CF5">
        <w:rPr>
          <w:rFonts w:ascii="Courier New" w:eastAsia="Times New Roman" w:hAnsi="Courier New" w:cs="Courier New"/>
          <w:sz w:val="20"/>
          <w:szCs w:val="20"/>
        </w:rPr>
        <w:t>INCOMPLETE_CODE</w:t>
      </w:r>
      <w:r w:rsidRPr="001B1CF5">
        <w:rPr>
          <w:rFonts w:eastAsia="Times New Roman" w:cs="Times New Roman"/>
          <w:szCs w:val="24"/>
        </w:rPr>
        <w:t xml:space="preserve"> và </w:t>
      </w:r>
      <w:r w:rsidRPr="001B1CF5">
        <w:rPr>
          <w:rFonts w:ascii="Courier New" w:eastAsia="Times New Roman" w:hAnsi="Courier New" w:cs="Courier New"/>
          <w:sz w:val="20"/>
          <w:szCs w:val="20"/>
        </w:rPr>
        <w:t>COMPLETE_CODE</w:t>
      </w:r>
      <w:r w:rsidRPr="001B1CF5">
        <w:rPr>
          <w:rFonts w:eastAsia="Times New Roman" w:cs="Times New Roman"/>
          <w:szCs w:val="24"/>
        </w:rPr>
        <w:t xml:space="preserve"> vào Prompt , ChatGPT đã tạo ra mã nguồn đáp ứng chính xác các tiêu chuẩn:</w:t>
      </w:r>
    </w:p>
    <w:p w:rsidR="00CE4B3F" w:rsidRPr="001B1CF5" w:rsidRDefault="00CE4B3F" w:rsidP="00CE4B3F">
      <w:pPr>
        <w:numPr>
          <w:ilvl w:val="0"/>
          <w:numId w:val="11"/>
        </w:numPr>
        <w:spacing w:before="100" w:beforeAutospacing="1" w:after="100" w:afterAutospacing="1" w:line="240" w:lineRule="auto"/>
        <w:rPr>
          <w:rFonts w:eastAsia="Times New Roman" w:cs="Times New Roman"/>
          <w:szCs w:val="24"/>
        </w:rPr>
      </w:pPr>
      <w:r w:rsidRPr="001B1CF5">
        <w:rPr>
          <w:rFonts w:eastAsia="Times New Roman" w:cs="Times New Roman"/>
          <w:szCs w:val="24"/>
        </w:rPr>
        <w:t xml:space="preserve">Sử dụng </w:t>
      </w:r>
      <w:r w:rsidRPr="001B1CF5">
        <w:rPr>
          <w:rFonts w:ascii="Courier New" w:eastAsia="Times New Roman" w:hAnsi="Courier New" w:cs="Courier New"/>
          <w:sz w:val="20"/>
          <w:szCs w:val="20"/>
        </w:rPr>
        <w:t>@wraps(func)</w:t>
      </w:r>
      <w:r w:rsidRPr="001B1CF5">
        <w:rPr>
          <w:rFonts w:eastAsia="Times New Roman" w:cs="Times New Roman"/>
          <w:szCs w:val="24"/>
        </w:rPr>
        <w:t xml:space="preserve"> để giữ nguyên metadata (tên hàm, docstring) của hàm gốc .</w:t>
      </w:r>
    </w:p>
    <w:p w:rsidR="00CE4B3F" w:rsidRPr="001B1CF5" w:rsidRDefault="00CE4B3F" w:rsidP="00CE4B3F">
      <w:pPr>
        <w:numPr>
          <w:ilvl w:val="0"/>
          <w:numId w:val="11"/>
        </w:numPr>
        <w:spacing w:before="100" w:beforeAutospacing="1" w:after="100" w:afterAutospacing="1" w:line="240" w:lineRule="auto"/>
        <w:rPr>
          <w:rFonts w:eastAsia="Times New Roman" w:cs="Times New Roman"/>
          <w:szCs w:val="24"/>
        </w:rPr>
      </w:pPr>
      <w:r w:rsidRPr="001B1CF5">
        <w:rPr>
          <w:rFonts w:eastAsia="Times New Roman" w:cs="Times New Roman"/>
          <w:szCs w:val="24"/>
        </w:rPr>
        <w:t xml:space="preserve">Cấu trúc Logging rõ ràng với tham số </w:t>
      </w:r>
      <w:r w:rsidRPr="001B1CF5">
        <w:rPr>
          <w:rFonts w:ascii="Courier New" w:eastAsia="Times New Roman" w:hAnsi="Courier New" w:cs="Courier New"/>
          <w:sz w:val="20"/>
          <w:szCs w:val="20"/>
        </w:rPr>
        <w:t>extra={...}</w:t>
      </w:r>
      <w:r w:rsidRPr="001B1CF5">
        <w:rPr>
          <w:rFonts w:eastAsia="Times New Roman" w:cs="Times New Roman"/>
          <w:szCs w:val="24"/>
        </w:rPr>
        <w:t xml:space="preserve"> giúp dễ dàng tích hợp với các hệ thống phân tích log thực tế (như ELK, Splunk) .</w:t>
      </w:r>
    </w:p>
    <w:p w:rsidR="00CE4B3F" w:rsidRPr="001B1CF5" w:rsidRDefault="00CE4B3F" w:rsidP="00CE4B3F">
      <w:pPr>
        <w:spacing w:line="240" w:lineRule="auto"/>
        <w:rPr>
          <w:rFonts w:eastAsia="Times New Roman" w:cs="Times New Roman"/>
          <w:szCs w:val="24"/>
        </w:rPr>
      </w:pPr>
      <w:r w:rsidRPr="00B75FAD">
        <w:rPr>
          <w:rFonts w:eastAsia="Times New Roman" w:cs="Times New Roman"/>
          <w:b/>
          <w:bCs/>
          <w:szCs w:val="24"/>
        </w:rPr>
        <w:drawing>
          <wp:inline distT="0" distB="0" distL="0" distR="0" wp14:anchorId="0FA811E6" wp14:editId="3DC3691D">
            <wp:extent cx="5760720" cy="4271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271645"/>
                    </a:xfrm>
                    <a:prstGeom prst="rect">
                      <a:avLst/>
                    </a:prstGeom>
                  </pic:spPr>
                </pic:pic>
              </a:graphicData>
            </a:graphic>
          </wp:inline>
        </w:drawing>
      </w:r>
      <w:r w:rsidRPr="001B1CF5">
        <w:rPr>
          <w:rFonts w:eastAsia="Times New Roman" w:cs="Times New Roman"/>
          <w:szCs w:val="24"/>
        </w:rPr>
        <w:pict>
          <v:rect id="_x0000_i1034" style="width:0;height:1.5pt" o:hralign="center" o:hrstd="t" o:hr="t" fillcolor="#a0a0a0" stroked="f"/>
        </w:pict>
      </w:r>
    </w:p>
    <w:p w:rsidR="00CE4B3F" w:rsidRPr="001B1CF5" w:rsidRDefault="00CE4B3F" w:rsidP="00CE4B3F">
      <w:pPr>
        <w:spacing w:before="100" w:beforeAutospacing="1" w:after="100" w:afterAutospacing="1" w:line="240" w:lineRule="auto"/>
        <w:outlineLvl w:val="2"/>
        <w:rPr>
          <w:rFonts w:eastAsia="Times New Roman" w:cs="Times New Roman"/>
          <w:b/>
          <w:bCs/>
          <w:sz w:val="27"/>
          <w:szCs w:val="27"/>
        </w:rPr>
      </w:pPr>
      <w:r w:rsidRPr="001B1CF5">
        <w:rPr>
          <w:rFonts w:eastAsia="Times New Roman" w:cs="Times New Roman"/>
          <w:b/>
          <w:bCs/>
          <w:sz w:val="27"/>
          <w:szCs w:val="27"/>
        </w:rPr>
        <w:t>PHẦN 3: TÌM HIỂU TINH CHỈNH MÔ HÌNH - FINE TUNING (LAB 5)</w:t>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i/>
          <w:iCs/>
          <w:szCs w:val="24"/>
        </w:rPr>
        <w:lastRenderedPageBreak/>
        <w:t>(Lưu ý: Phần này trình bày cơ sở lý thuyết và chuẩn bị dữ liệu do giới hạn về tài khoản API trả phí).</w:t>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b/>
          <w:bCs/>
          <w:szCs w:val="24"/>
        </w:rPr>
        <w:t>3.1. Mục tiêu của Fine-Tuning</w:t>
      </w:r>
      <w:r w:rsidRPr="001B1CF5">
        <w:rPr>
          <w:rFonts w:eastAsia="Times New Roman" w:cs="Times New Roman"/>
          <w:szCs w:val="24"/>
        </w:rPr>
        <w:t xml:space="preserve"> Với các dự án lớn, việc dán một Prompt Few-shot dài (như ở Phần 2) cho hàng trăm file là không khả thi . Fine-tuning giải quyết vấn đề này bằng cách huấn luyện trực tiếp một mô hình tùy chỉnh trên nền tảng OpenAI, giúp mô hình tự động nhớ "phong cách code" mà không cần nhồi nhét ví dụ vào Prompt.</w:t>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b/>
          <w:bCs/>
          <w:szCs w:val="24"/>
        </w:rPr>
        <w:t>3.2. Cấu trúc dữ liệu huấn luyện (JSONL)</w:t>
      </w:r>
      <w:r w:rsidRPr="001B1CF5">
        <w:rPr>
          <w:rFonts w:eastAsia="Times New Roman" w:cs="Times New Roman"/>
          <w:szCs w:val="24"/>
        </w:rPr>
        <w:t xml:space="preserve"> Dữ liệu huấn luyện được chuẩn bị dưới định dạng JSONL. Mỗi dòng là một đoạn hội thoại bao gồm 3 vai trò: </w:t>
      </w:r>
      <w:r w:rsidRPr="001B1CF5">
        <w:rPr>
          <w:rFonts w:ascii="Courier New" w:eastAsia="Times New Roman" w:hAnsi="Courier New" w:cs="Courier New"/>
          <w:sz w:val="20"/>
          <w:szCs w:val="20"/>
        </w:rPr>
        <w:t>system</w:t>
      </w:r>
      <w:r w:rsidRPr="001B1CF5">
        <w:rPr>
          <w:rFonts w:eastAsia="Times New Roman" w:cs="Times New Roman"/>
          <w:szCs w:val="24"/>
        </w:rPr>
        <w:t xml:space="preserve"> (hướng dẫn hệ thống), </w:t>
      </w:r>
      <w:r w:rsidRPr="001B1CF5">
        <w:rPr>
          <w:rFonts w:ascii="Courier New" w:eastAsia="Times New Roman" w:hAnsi="Courier New" w:cs="Courier New"/>
          <w:sz w:val="20"/>
          <w:szCs w:val="20"/>
        </w:rPr>
        <w:t>user</w:t>
      </w:r>
      <w:r w:rsidRPr="001B1CF5">
        <w:rPr>
          <w:rFonts w:eastAsia="Times New Roman" w:cs="Times New Roman"/>
          <w:szCs w:val="24"/>
        </w:rPr>
        <w:t xml:space="preserve"> (đầu vào chứa code khuyết) và </w:t>
      </w:r>
      <w:r w:rsidRPr="001B1CF5">
        <w:rPr>
          <w:rFonts w:ascii="Courier New" w:eastAsia="Times New Roman" w:hAnsi="Courier New" w:cs="Courier New"/>
          <w:sz w:val="20"/>
          <w:szCs w:val="20"/>
        </w:rPr>
        <w:t>assistant</w:t>
      </w:r>
      <w:r w:rsidRPr="001B1CF5">
        <w:rPr>
          <w:rFonts w:eastAsia="Times New Roman" w:cs="Times New Roman"/>
          <w:szCs w:val="24"/>
        </w:rPr>
        <w:t xml:space="preserve"> (đầu ra mong đợi với code chuẩn) .</w:t>
      </w:r>
    </w:p>
    <w:p w:rsidR="00CE4B3F" w:rsidRPr="001B1CF5" w:rsidRDefault="00CE4B3F" w:rsidP="00CE4B3F">
      <w:pPr>
        <w:spacing w:before="100" w:beforeAutospacing="1" w:after="100" w:afterAutospacing="1" w:line="240" w:lineRule="auto"/>
        <w:rPr>
          <w:rFonts w:eastAsia="Times New Roman" w:cs="Times New Roman"/>
          <w:szCs w:val="24"/>
        </w:rPr>
      </w:pPr>
      <w:r w:rsidRPr="00B75FAD">
        <w:rPr>
          <w:rFonts w:eastAsia="Times New Roman" w:cs="Times New Roman"/>
          <w:b/>
          <w:bCs/>
          <w:szCs w:val="24"/>
        </w:rPr>
        <w:drawing>
          <wp:inline distT="0" distB="0" distL="0" distR="0" wp14:anchorId="0CA45F18" wp14:editId="18E0E23B">
            <wp:extent cx="5760720" cy="12611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61110"/>
                    </a:xfrm>
                    <a:prstGeom prst="rect">
                      <a:avLst/>
                    </a:prstGeom>
                  </pic:spPr>
                </pic:pic>
              </a:graphicData>
            </a:graphic>
          </wp:inline>
        </w:drawing>
      </w:r>
      <w:r w:rsidRPr="001B1CF5">
        <w:rPr>
          <w:rFonts w:eastAsia="Times New Roman" w:cs="Times New Roman"/>
          <w:b/>
          <w:bCs/>
          <w:szCs w:val="24"/>
        </w:rPr>
        <w:t>3.3. Quy trình triển khai</w:t>
      </w:r>
      <w:r w:rsidRPr="001B1CF5">
        <w:rPr>
          <w:rFonts w:eastAsia="Times New Roman" w:cs="Times New Roman"/>
          <w:szCs w:val="24"/>
        </w:rPr>
        <w:t xml:space="preserve"> Dữ liệu này sẽ được tải lên giao diện </w:t>
      </w:r>
      <w:r w:rsidRPr="001B1CF5">
        <w:rPr>
          <w:rFonts w:eastAsia="Times New Roman" w:cs="Times New Roman"/>
          <w:b/>
          <w:bCs/>
          <w:szCs w:val="24"/>
        </w:rPr>
        <w:t>Dashboard &gt; Fine-tuning</w:t>
      </w:r>
      <w:r w:rsidRPr="001B1CF5">
        <w:rPr>
          <w:rFonts w:eastAsia="Times New Roman" w:cs="Times New Roman"/>
          <w:szCs w:val="24"/>
        </w:rPr>
        <w:t xml:space="preserve"> của OpenAI. Sau khi quá trình huấn luyện hoàn tất (khoảng 15 phút), ta sẽ có một mô hình mới. Khi gọi API bằng mô hình này, nó sẽ tự động sinh ra các Decorator chuẩn phong cách dự án một cách ngắn gọn và chính xác .</w:t>
      </w:r>
    </w:p>
    <w:p w:rsidR="00CE4B3F" w:rsidRPr="001B1CF5" w:rsidRDefault="00CE4B3F" w:rsidP="00CE4B3F">
      <w:pPr>
        <w:spacing w:line="240" w:lineRule="auto"/>
        <w:rPr>
          <w:rFonts w:eastAsia="Times New Roman" w:cs="Times New Roman"/>
          <w:szCs w:val="24"/>
        </w:rPr>
      </w:pPr>
      <w:r w:rsidRPr="001B1CF5">
        <w:rPr>
          <w:rFonts w:eastAsia="Times New Roman" w:cs="Times New Roman"/>
          <w:szCs w:val="24"/>
        </w:rPr>
        <w:pict>
          <v:rect id="_x0000_i1035" style="width:0;height:1.5pt" o:hralign="center" o:hrstd="t" o:hr="t" fillcolor="#a0a0a0" stroked="f"/>
        </w:pict>
      </w:r>
    </w:p>
    <w:p w:rsidR="00CE4B3F" w:rsidRPr="001B1CF5" w:rsidRDefault="00CE4B3F" w:rsidP="00CE4B3F">
      <w:pPr>
        <w:spacing w:before="100" w:beforeAutospacing="1" w:after="100" w:afterAutospacing="1" w:line="240" w:lineRule="auto"/>
        <w:outlineLvl w:val="2"/>
        <w:rPr>
          <w:rFonts w:eastAsia="Times New Roman" w:cs="Times New Roman"/>
          <w:b/>
          <w:bCs/>
          <w:sz w:val="27"/>
          <w:szCs w:val="27"/>
        </w:rPr>
      </w:pPr>
      <w:r w:rsidRPr="001B1CF5">
        <w:rPr>
          <w:rFonts w:eastAsia="Times New Roman" w:cs="Times New Roman"/>
          <w:b/>
          <w:bCs/>
          <w:sz w:val="27"/>
          <w:szCs w:val="27"/>
        </w:rPr>
        <w:t>KẾT LUẬN</w:t>
      </w:r>
    </w:p>
    <w:p w:rsidR="00CE4B3F" w:rsidRPr="001B1CF5" w:rsidRDefault="00CE4B3F" w:rsidP="00CE4B3F">
      <w:pPr>
        <w:spacing w:before="100" w:beforeAutospacing="1" w:after="100" w:afterAutospacing="1" w:line="240" w:lineRule="auto"/>
        <w:rPr>
          <w:rFonts w:eastAsia="Times New Roman" w:cs="Times New Roman"/>
          <w:szCs w:val="24"/>
        </w:rPr>
      </w:pPr>
      <w:r w:rsidRPr="001B1CF5">
        <w:rPr>
          <w:rFonts w:eastAsia="Times New Roman" w:cs="Times New Roman"/>
          <w:szCs w:val="24"/>
        </w:rPr>
        <w:t>Thông qua Chương 15, bài thực hành đã khẳng định: GenAI không chỉ là công cụ viết code đơn thuần mà còn là trợ thủ đắc lực trong quá trình Đưa ứng dụng vào thực tế (Going Live). Bằng cách kết hợp mẫu thiết kế Decorator và các chiến lược Prompt như Inverse CoT, Few-shot Learning hay Fine-Tuning, lập trình viên hoàn toàn có thể kiểm soát và định hướng AI tạo ra mã nguồn đạt tiêu chuẩn Production: sạch sẽ, dễ bảo trì và tách biệt rõ ràng các tầng logic .</w:t>
      </w:r>
    </w:p>
    <w:p w:rsidR="00CE4B3F" w:rsidRPr="008C2CC8" w:rsidRDefault="00CE4B3F" w:rsidP="00CE4B3F">
      <w:pPr>
        <w:spacing w:before="100" w:beforeAutospacing="1" w:after="100" w:afterAutospacing="1" w:line="240" w:lineRule="auto"/>
        <w:rPr>
          <w:rFonts w:eastAsia="Times New Roman" w:cs="Times New Roman"/>
          <w:szCs w:val="24"/>
        </w:rPr>
      </w:pPr>
    </w:p>
    <w:p w:rsidR="00CE4B3F" w:rsidRPr="00CE4B3F" w:rsidRDefault="00CE4B3F" w:rsidP="00CE4B3F"/>
    <w:p w:rsidR="00E37BDD" w:rsidRDefault="00DE04CD">
      <w:pPr>
        <w:pStyle w:val="Heading3"/>
        <w:keepNext w:val="0"/>
        <w:keepLines w:val="0"/>
        <w:spacing w:before="280"/>
        <w:rPr>
          <w:rFonts w:ascii="Times New Roman" w:eastAsia="Times New Roman" w:hAnsi="Times New Roman" w:cs="Times New Roman"/>
          <w:b/>
          <w:bCs/>
          <w:color w:val="000000"/>
        </w:rPr>
      </w:pPr>
      <w:bookmarkStart w:id="44" w:name="_d4jro4c7wcbw" w:colFirst="0" w:colLast="0"/>
      <w:bookmarkStart w:id="45" w:name="_Toc2586"/>
      <w:bookmarkEnd w:id="44"/>
      <w:r>
        <w:rPr>
          <w:rFonts w:ascii="Times New Roman" w:eastAsia="Times New Roman" w:hAnsi="Times New Roman" w:cs="Times New Roman"/>
          <w:b/>
          <w:bCs/>
          <w:color w:val="000000"/>
        </w:rPr>
        <w:t xml:space="preserve">3. Kết </w:t>
      </w:r>
      <w:r>
        <w:rPr>
          <w:rFonts w:ascii="Times New Roman" w:eastAsia="Times New Roman" w:hAnsi="Times New Roman" w:cs="Times New Roman"/>
          <w:b/>
          <w:bCs/>
          <w:color w:val="000000"/>
        </w:rPr>
        <w:t>luận Chương 15</w:t>
      </w:r>
      <w:bookmarkEnd w:id="45"/>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hệ thống đang chạy là một cuộc chiến chống lại sự hỗn loạn. GenAI hoạt động như một hệ thống radar cảnh báo sớm và một "bác sĩ cấp cứu" tận tụy. Khả năng tiêu hóa lượng lớn dữ liệu nhật ký (Logs), tự động phát hiện dị thường (Anomaly</w:t>
      </w:r>
      <w:r>
        <w:rPr>
          <w:rFonts w:ascii="Times New Roman" w:eastAsia="Times New Roman" w:hAnsi="Times New Roman" w:cs="Times New Roman"/>
          <w:sz w:val="28"/>
          <w:szCs w:val="28"/>
        </w:rPr>
        <w:t xml:space="preserve"> detection) và đề </w:t>
      </w:r>
      <w:bookmarkStart w:id="46" w:name="_GoBack"/>
      <w:bookmarkEnd w:id="46"/>
      <w:r>
        <w:rPr>
          <w:rFonts w:ascii="Times New Roman" w:eastAsia="Times New Roman" w:hAnsi="Times New Roman" w:cs="Times New Roman"/>
          <w:sz w:val="28"/>
          <w:szCs w:val="28"/>
        </w:rPr>
        <w:t>xuất bản vá theo thời gian thực giúp các đội ngũ DevOps giảm thiểu tối đa thời gian chết (Downtime) của hệ thống.</w:t>
      </w:r>
    </w:p>
    <w:p w:rsidR="00E37BDD" w:rsidRDefault="00E37BDD">
      <w:pPr>
        <w:spacing w:before="240" w:after="240"/>
        <w:rPr>
          <w:rFonts w:ascii="Times New Roman" w:eastAsia="Times New Roman" w:hAnsi="Times New Roman" w:cs="Times New Roman"/>
          <w:sz w:val="28"/>
          <w:szCs w:val="28"/>
        </w:rPr>
      </w:pPr>
    </w:p>
    <w:p w:rsidR="00E37BDD" w:rsidRDefault="00DE04CD">
      <w:pPr>
        <w:pStyle w:val="Heading2"/>
        <w:keepNext w:val="0"/>
        <w:keepLines w:val="0"/>
        <w:spacing w:after="80"/>
        <w:rPr>
          <w:rFonts w:ascii="Times New Roman" w:eastAsia="Times New Roman" w:hAnsi="Times New Roman" w:cs="Times New Roman"/>
          <w:b/>
          <w:bCs/>
          <w:sz w:val="28"/>
          <w:szCs w:val="28"/>
        </w:rPr>
      </w:pPr>
      <w:bookmarkStart w:id="47" w:name="_9dsr9s3isrlp" w:colFirst="0" w:colLast="0"/>
      <w:bookmarkStart w:id="48" w:name="_Toc7005"/>
      <w:bookmarkEnd w:id="47"/>
      <w:r>
        <w:rPr>
          <w:rFonts w:ascii="Times New Roman" w:eastAsia="Times New Roman" w:hAnsi="Times New Roman" w:cs="Times New Roman"/>
          <w:b/>
          <w:bCs/>
          <w:sz w:val="28"/>
          <w:szCs w:val="28"/>
        </w:rPr>
        <w:lastRenderedPageBreak/>
        <w:t>CHƯƠNG 16: Kiến trúc, Thiết kế và Tương lai</w:t>
      </w:r>
      <w:bookmarkEnd w:id="48"/>
    </w:p>
    <w:p w:rsidR="00E37BDD" w:rsidRDefault="00DE04CD">
      <w:pPr>
        <w:pStyle w:val="Heading3"/>
        <w:keepNext w:val="0"/>
        <w:keepLines w:val="0"/>
        <w:spacing w:before="280"/>
        <w:rPr>
          <w:rFonts w:ascii="Times New Roman" w:eastAsia="Times New Roman" w:hAnsi="Times New Roman" w:cs="Times New Roman"/>
          <w:b/>
          <w:bCs/>
          <w:color w:val="000000"/>
        </w:rPr>
      </w:pPr>
      <w:bookmarkStart w:id="49" w:name="_a07199yd2hrp" w:colFirst="0" w:colLast="0"/>
      <w:bookmarkStart w:id="50" w:name="_Toc31725"/>
      <w:bookmarkEnd w:id="49"/>
      <w:r>
        <w:rPr>
          <w:rFonts w:ascii="Times New Roman" w:eastAsia="Times New Roman" w:hAnsi="Times New Roman" w:cs="Times New Roman"/>
          <w:b/>
          <w:bCs/>
          <w:color w:val="000000"/>
        </w:rPr>
        <w:t>1. Nội dung lý thuyết chuyên sâu</w:t>
      </w:r>
      <w:bookmarkEnd w:id="50"/>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730875" cy="4343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9"/>
                    <a:srcRect/>
                    <a:stretch>
                      <a:fillRect/>
                    </a:stretch>
                  </pic:blipFill>
                  <pic:spPr>
                    <a:xfrm>
                      <a:off x="0" y="0"/>
                      <a:ext cx="5731200" cy="4343400"/>
                    </a:xfrm>
                    <a:prstGeom prst="rect">
                      <a:avLst/>
                    </a:prstGeom>
                  </pic:spPr>
                </pic:pic>
              </a:graphicData>
            </a:graphic>
          </wp:inline>
        </w:drawing>
      </w:r>
    </w:p>
    <w:p w:rsidR="00E37BDD" w:rsidRDefault="00DE04CD">
      <w:pPr>
        <w:numPr>
          <w:ilvl w:val="0"/>
          <w:numId w:val="9"/>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Từ Viết mã đến Thiết kế Hệ thống:</w:t>
      </w:r>
      <w:r>
        <w:rPr>
          <w:rFonts w:ascii="Times New Roman" w:eastAsia="Times New Roman" w:hAnsi="Times New Roman" w:cs="Times New Roman"/>
          <w:sz w:val="28"/>
          <w:szCs w:val="28"/>
        </w:rPr>
        <w:t xml:space="preserve"> GenAI đang phát triển vượt qua giới hạn của từng tệp mã đơn lẻ để có tư duy vĩ mô (Macro-level thinking). Nó có thể đóng vai trò như một Kiến trúc sư Giải pháp (Solution Architect), giúp thiết kế hệ thống có tính sẵn sàng cao (High Availability) và khả nă</w:t>
      </w:r>
      <w:r>
        <w:rPr>
          <w:rFonts w:ascii="Times New Roman" w:eastAsia="Times New Roman" w:hAnsi="Times New Roman" w:cs="Times New Roman"/>
          <w:sz w:val="28"/>
          <w:szCs w:val="28"/>
        </w:rPr>
        <w:t>ng mở rộng.</w:t>
      </w:r>
    </w:p>
    <w:p w:rsidR="00E37BDD" w:rsidRDefault="00DE04CD">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Monolith vs Microservices:</w:t>
      </w:r>
      <w:r>
        <w:rPr>
          <w:rFonts w:ascii="Times New Roman" w:eastAsia="Times New Roman" w:hAnsi="Times New Roman" w:cs="Times New Roman"/>
          <w:sz w:val="28"/>
          <w:szCs w:val="28"/>
        </w:rPr>
        <w:t xml:space="preserve"> AI có thể phân tích yêu cầu nghiệp vụ để khuyên bạn nên giữ hệ thống là một khối thống nhất (Monolithic) cho dễ quản lý ban đầu, hay chia nhỏ thành các Dịch vụ siêu nhỏ (Microservices) giao tiếp qua API/Message Broker</w:t>
      </w:r>
      <w:r>
        <w:rPr>
          <w:rFonts w:ascii="Times New Roman" w:eastAsia="Times New Roman" w:hAnsi="Times New Roman" w:cs="Times New Roman"/>
          <w:sz w:val="28"/>
          <w:szCs w:val="28"/>
        </w:rPr>
        <w:t>s (như Kafka, RabbitMQ) để đáp ứng lượng tải khổng lồ.</w:t>
      </w:r>
    </w:p>
    <w:p w:rsidR="00E37BDD" w:rsidRDefault="00DE04CD">
      <w:pPr>
        <w:numPr>
          <w:ilvl w:val="0"/>
          <w:numId w:val="9"/>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Tương lai của Lập trình - Kỷ nguyên AI Agents:</w:t>
      </w:r>
      <w:r>
        <w:rPr>
          <w:rFonts w:ascii="Times New Roman" w:eastAsia="Times New Roman" w:hAnsi="Times New Roman" w:cs="Times New Roman"/>
          <w:sz w:val="28"/>
          <w:szCs w:val="28"/>
        </w:rPr>
        <w:t xml:space="preserve"> Tương lai không chỉ là AI gợi ý mã (Copilot), mà là các </w:t>
      </w:r>
      <w:r>
        <w:rPr>
          <w:rFonts w:ascii="Times New Roman" w:eastAsia="Times New Roman" w:hAnsi="Times New Roman" w:cs="Times New Roman"/>
          <w:b/>
          <w:bCs/>
          <w:sz w:val="28"/>
          <w:szCs w:val="28"/>
        </w:rPr>
        <w:t>Tác nhân tự trị (Autonomous Agents)</w:t>
      </w:r>
      <w:r>
        <w:rPr>
          <w:rFonts w:ascii="Times New Roman" w:eastAsia="Times New Roman" w:hAnsi="Times New Roman" w:cs="Times New Roman"/>
          <w:sz w:val="28"/>
          <w:szCs w:val="28"/>
        </w:rPr>
        <w:t xml:space="preserve"> như Devin hay Copilot Workspace. Bạn chỉ cần cấp cho chúng </w:t>
      </w:r>
      <w:r>
        <w:rPr>
          <w:rFonts w:ascii="Times New Roman" w:eastAsia="Times New Roman" w:hAnsi="Times New Roman" w:cs="Times New Roman"/>
          <w:sz w:val="28"/>
          <w:szCs w:val="28"/>
        </w:rPr>
        <w:t xml:space="preserve">quyền truy cập GitHub và một danh sách yêu cầu (Jira Ticket). AI Agent </w:t>
      </w:r>
      <w:r>
        <w:rPr>
          <w:rFonts w:ascii="Times New Roman" w:eastAsia="Times New Roman" w:hAnsi="Times New Roman" w:cs="Times New Roman"/>
          <w:sz w:val="28"/>
          <w:szCs w:val="28"/>
        </w:rPr>
        <w:lastRenderedPageBreak/>
        <w:t>sẽ tự động: Lên kế hoạch -&gt; Sửa hàng chục file -&gt; Chạy Unit Test -&gt; Tạo Pull Request và đợi bạn duyệt.</w:t>
      </w:r>
    </w:p>
    <w:p w:rsidR="00E37BDD" w:rsidRDefault="00DE04CD">
      <w:pPr>
        <w:pStyle w:val="Heading3"/>
        <w:keepNext w:val="0"/>
        <w:keepLines w:val="0"/>
        <w:spacing w:before="280"/>
        <w:rPr>
          <w:rFonts w:ascii="Times New Roman" w:eastAsia="Times New Roman" w:hAnsi="Times New Roman" w:cs="Times New Roman"/>
          <w:b/>
          <w:bCs/>
          <w:color w:val="000000"/>
        </w:rPr>
      </w:pPr>
      <w:bookmarkStart w:id="51" w:name="_oar3wfnhnbb" w:colFirst="0" w:colLast="0"/>
      <w:bookmarkStart w:id="52" w:name="_Toc5986"/>
      <w:bookmarkEnd w:id="51"/>
      <w:r>
        <w:rPr>
          <w:rFonts w:ascii="Times New Roman" w:eastAsia="Times New Roman" w:hAnsi="Times New Roman" w:cs="Times New Roman"/>
          <w:b/>
          <w:bCs/>
          <w:color w:val="000000"/>
        </w:rPr>
        <w:t>2. Lab minh họa nâng cao: Cùng AI thiết kế Kiến trúc Hệ thống</w:t>
      </w:r>
      <w:bookmarkEnd w:id="52"/>
    </w:p>
    <w:p w:rsidR="00E37BDD" w:rsidRDefault="00DE04CD">
      <w:pPr>
        <w:numPr>
          <w:ilvl w:val="0"/>
          <w:numId w:val="10"/>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Kịch bản:</w:t>
      </w:r>
      <w:r>
        <w:rPr>
          <w:rFonts w:ascii="Times New Roman" w:eastAsia="Times New Roman" w:hAnsi="Times New Roman" w:cs="Times New Roman"/>
          <w:sz w:val="28"/>
          <w:szCs w:val="28"/>
        </w:rPr>
        <w:t xml:space="preserve"> Bạn được g</w:t>
      </w:r>
      <w:r>
        <w:rPr>
          <w:rFonts w:ascii="Times New Roman" w:eastAsia="Times New Roman" w:hAnsi="Times New Roman" w:cs="Times New Roman"/>
          <w:sz w:val="28"/>
          <w:szCs w:val="28"/>
        </w:rPr>
        <w:t>iao thiết kế một ứng dụng giao đồ ăn tương tự Uber Eats.</w:t>
      </w:r>
    </w:p>
    <w:p w:rsidR="00E37BDD" w:rsidRDefault="00DE04CD">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Prompt gửi AI:</w:t>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8"/>
          <w:szCs w:val="28"/>
        </w:rPr>
        <w:t>"Tôi cần thiết kế kiến trúc hệ thống backend cho một app giao đồ ăn với 100.000 người dùng đồng thời. Hãy đề xuất kiến trúc (Microservices), các loại cơ sở dữ liệu nên dùng (SQL vs NoS</w:t>
      </w:r>
      <w:r>
        <w:rPr>
          <w:rFonts w:ascii="Times New Roman" w:eastAsia="Times New Roman" w:hAnsi="Times New Roman" w:cs="Times New Roman"/>
          <w:i/>
          <w:iCs/>
          <w:sz w:val="28"/>
          <w:szCs w:val="28"/>
        </w:rPr>
        <w:t>QL), và cơ chế xử lý hàng đợi (Queuing) khi lượng đơn hàng tăng đột biến."</w:t>
      </w:r>
    </w:p>
    <w:p w:rsidR="00E37BDD" w:rsidRDefault="00DE04CD">
      <w:pPr>
        <w:numPr>
          <w:ilvl w:val="0"/>
          <w:numId w:val="10"/>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 thiết kế từ AI:</w:t>
      </w:r>
      <w:r>
        <w:rPr>
          <w:rFonts w:ascii="Times New Roman" w:eastAsia="Times New Roman" w:hAnsi="Times New Roman" w:cs="Times New Roman"/>
          <w:sz w:val="28"/>
          <w:szCs w:val="28"/>
        </w:rPr>
        <w:t xml:space="preserve"> AI trả về một bản thiết kế hệ thống (System Design) hoàn chỉnh. Gợi ý sử dụng PostgreSQL cho dữ liệu thanh toán (tính nhất quán cao - ACID), dùng Redis để lư</w:t>
      </w:r>
      <w:r>
        <w:rPr>
          <w:rFonts w:ascii="Times New Roman" w:eastAsia="Times New Roman" w:hAnsi="Times New Roman" w:cs="Times New Roman"/>
          <w:sz w:val="28"/>
          <w:szCs w:val="28"/>
        </w:rPr>
        <w:t>u trữ giỏ hàng tạm thời (tốc độ cao), dùng Kafka để điều phối luồng nhận đơn, và sử dụng Kubernetes để tự động mở rộng (Auto-scaling) container khi có khuyến mãi lớn.</w:t>
      </w:r>
    </w:p>
    <w:p w:rsidR="00E37BDD" w:rsidRDefault="00DE04CD">
      <w:pPr>
        <w:pStyle w:val="Heading3"/>
        <w:keepNext w:val="0"/>
        <w:keepLines w:val="0"/>
        <w:spacing w:before="280"/>
        <w:rPr>
          <w:rFonts w:ascii="Times New Roman" w:eastAsia="Times New Roman" w:hAnsi="Times New Roman" w:cs="Times New Roman"/>
          <w:b/>
          <w:bCs/>
          <w:color w:val="000000"/>
        </w:rPr>
      </w:pPr>
      <w:bookmarkStart w:id="53" w:name="_8mjv7n2eog7b" w:colFirst="0" w:colLast="0"/>
      <w:bookmarkStart w:id="54" w:name="_Toc24324"/>
      <w:bookmarkEnd w:id="53"/>
      <w:r>
        <w:rPr>
          <w:rFonts w:ascii="Times New Roman" w:eastAsia="Times New Roman" w:hAnsi="Times New Roman" w:cs="Times New Roman"/>
          <w:b/>
          <w:bCs/>
          <w:color w:val="000000"/>
        </w:rPr>
        <w:t>3. Kết luận Chương 16</w:t>
      </w:r>
      <w:bookmarkEnd w:id="54"/>
      <w:r>
        <w:rPr>
          <w:rFonts w:ascii="Times New Roman" w:eastAsia="Times New Roman" w:hAnsi="Times New Roman" w:cs="Times New Roman"/>
          <w:b/>
          <w:bCs/>
          <w:color w:val="000000"/>
        </w:rPr>
        <w:t xml:space="preserve"> </w:t>
      </w:r>
    </w:p>
    <w:p w:rsidR="00E37BDD" w:rsidRDefault="00DE04C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16 mở ra một chân trời mới, nơi lập trình viên không còn là</w:t>
      </w:r>
      <w:r>
        <w:rPr>
          <w:rFonts w:ascii="Times New Roman" w:eastAsia="Times New Roman" w:hAnsi="Times New Roman" w:cs="Times New Roman"/>
          <w:sz w:val="28"/>
          <w:szCs w:val="28"/>
        </w:rPr>
        <w:t xml:space="preserve"> "thợ gõ mã" mà tiến hóa thành những "Người nhạc trưởng" (Conductors). Kỹ năng cốt lõi trong tương lai không còn là ghi nhớ cú pháp vòng lặp, mà là </w:t>
      </w:r>
      <w:r>
        <w:rPr>
          <w:rFonts w:ascii="Times New Roman" w:eastAsia="Times New Roman" w:hAnsi="Times New Roman" w:cs="Times New Roman"/>
          <w:b/>
          <w:bCs/>
          <w:sz w:val="28"/>
          <w:szCs w:val="28"/>
        </w:rPr>
        <w:t>Tư duy Kiến trúc (Architectural Thinking)</w:t>
      </w:r>
      <w:r>
        <w:rPr>
          <w:rFonts w:ascii="Times New Roman" w:eastAsia="Times New Roman" w:hAnsi="Times New Roman" w:cs="Times New Roman"/>
          <w:sz w:val="28"/>
          <w:szCs w:val="28"/>
        </w:rPr>
        <w:t>, khả năng phân tích yêu cầu nghiệp vụ và kỹ năng điều phối các Tác</w:t>
      </w:r>
      <w:r>
        <w:rPr>
          <w:rFonts w:ascii="Times New Roman" w:eastAsia="Times New Roman" w:hAnsi="Times New Roman" w:cs="Times New Roman"/>
          <w:sz w:val="28"/>
          <w:szCs w:val="28"/>
        </w:rPr>
        <w:t xml:space="preserve"> nhân AI (AI Agents). Sự kết hợp giữa năng lực thiết kế vĩ mô của con người và sức mạnh thực thi vi mô của GenAI chính là chìa khóa định hình ngành công nghiệp phần mềm trong thập kỷ tới.</w:t>
      </w: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spacing w:before="240" w:after="240"/>
        <w:rPr>
          <w:rFonts w:ascii="Times New Roman" w:eastAsia="Times New Roman" w:hAnsi="Times New Roman" w:cs="Times New Roman"/>
          <w:sz w:val="28"/>
          <w:szCs w:val="28"/>
        </w:rPr>
      </w:pPr>
    </w:p>
    <w:p w:rsidR="00E37BDD" w:rsidRDefault="00E37BDD">
      <w:pPr>
        <w:rPr>
          <w:rFonts w:ascii="Times New Roman" w:eastAsia="Times New Roman" w:hAnsi="Times New Roman" w:cs="Times New Roman"/>
          <w:sz w:val="28"/>
          <w:szCs w:val="28"/>
        </w:rPr>
      </w:pPr>
    </w:p>
    <w:sectPr w:rsidR="00E37BD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04CD" w:rsidRDefault="00DE04CD">
      <w:pPr>
        <w:spacing w:line="240" w:lineRule="auto"/>
      </w:pPr>
      <w:r>
        <w:separator/>
      </w:r>
    </w:p>
  </w:endnote>
  <w:endnote w:type="continuationSeparator" w:id="0">
    <w:p w:rsidR="00DE04CD" w:rsidRDefault="00DE04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Roboto Mono">
    <w:altName w:val="Segoe Print"/>
    <w:charset w:val="00"/>
    <w:family w:val="auto"/>
    <w:pitch w:val="default"/>
    <w:embedRegular r:id="rId1" w:fontKey="{4B2B31EC-2315-4E92-A165-94D61EE799B3}"/>
    <w:embedItalic r:id="rId2" w:fontKey="{E366363A-931A-4ABE-B2BB-1A224980BF7E}"/>
  </w:font>
  <w:font w:name="Calibri">
    <w:panose1 w:val="020F0502020204030204"/>
    <w:charset w:val="00"/>
    <w:family w:val="swiss"/>
    <w:pitch w:val="variable"/>
    <w:sig w:usb0="E4002EFF" w:usb1="C200247B" w:usb2="00000009" w:usb3="00000000" w:csb0="000001FF" w:csb1="00000000"/>
    <w:embedRegular r:id="rId3" w:fontKey="{FB532C85-3B27-4E02-99B3-5015774CE10F}"/>
  </w:font>
  <w:font w:name="Cambria">
    <w:panose1 w:val="02040503050406030204"/>
    <w:charset w:val="00"/>
    <w:family w:val="roman"/>
    <w:pitch w:val="variable"/>
    <w:sig w:usb0="E00006FF" w:usb1="420024FF" w:usb2="02000000" w:usb3="00000000" w:csb0="0000019F" w:csb1="00000000"/>
    <w:embedRegular r:id="rId4" w:fontKey="{AE093CAF-CACA-462F-AF64-18C9914E1A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04CD" w:rsidRDefault="00DE04CD">
      <w:r>
        <w:separator/>
      </w:r>
    </w:p>
  </w:footnote>
  <w:footnote w:type="continuationSeparator" w:id="0">
    <w:p w:rsidR="00DE04CD" w:rsidRDefault="00DE04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5E306ED"/>
    <w:multiLevelType w:val="multilevel"/>
    <w:tmpl w:val="B5E306ED"/>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D62ECE"/>
    <w:multiLevelType w:val="multilevel"/>
    <w:tmpl w:val="03D62E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4476B4"/>
    <w:multiLevelType w:val="multilevel"/>
    <w:tmpl w:val="354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BDD"/>
    <w:rsid w:val="00165DAF"/>
    <w:rsid w:val="007B224C"/>
    <w:rsid w:val="00CE4B3F"/>
    <w:rsid w:val="00DE04CD"/>
    <w:rsid w:val="00E37BDD"/>
    <w:rsid w:val="00FE0BFD"/>
    <w:rsid w:val="02690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EFC96"/>
  <w15:docId w15:val="{09C36223-E287-ED4C-8727-CE6AEC70A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eastAsia="en-US" w:bidi="ar-SA"/>
      </w:rPr>
    </w:rPrDefault>
    <w:pPrDefault/>
  </w:docDefaults>
  <w:latentStyles w:defLockedState="0" w:defUIPriority="0" w:defSemiHidden="0" w:defUnhideWhenUsed="0" w:defQFormat="0" w:count="375">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spacing w:line="276" w:lineRule="auto"/>
    </w:pPr>
    <w:rPr>
      <w:sz w:val="22"/>
      <w:szCs w:val="22"/>
      <w:lang w:val="vi"/>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NormalWeb">
    <w:name w:val="Normal (Web)"/>
    <w:basedOn w:val="Normal"/>
    <w:uiPriority w:val="99"/>
    <w:unhideWhenUsed/>
    <w:rsid w:val="007B224C"/>
    <w:pPr>
      <w:spacing w:before="100" w:beforeAutospacing="1" w:after="100" w:afterAutospacing="1" w:line="240" w:lineRule="auto"/>
    </w:pPr>
    <w:rPr>
      <w:rFonts w:ascii="Times New Roman" w:eastAsia="Times New Roman" w:hAnsi="Times New Roman" w:cs="Times New Roman"/>
      <w:sz w:val="24"/>
      <w:szCs w:val="24"/>
      <w:lang/>
    </w:rPr>
  </w:style>
  <w:style w:type="character" w:styleId="HTMLCode">
    <w:name w:val="HTML Code"/>
    <w:basedOn w:val="DefaultParagraphFont"/>
    <w:uiPriority w:val="99"/>
    <w:unhideWhenUsed/>
    <w:rsid w:val="007B224C"/>
    <w:rPr>
      <w:rFonts w:ascii="Courier New" w:eastAsia="Times New Roman" w:hAnsi="Courier New" w:cs="Courier New"/>
      <w:sz w:val="20"/>
      <w:szCs w:val="20"/>
    </w:rPr>
  </w:style>
  <w:style w:type="character" w:customStyle="1" w:styleId="math-inline">
    <w:name w:val="math-inline"/>
    <w:basedOn w:val="DefaultParagraphFont"/>
    <w:rsid w:val="00CE4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844020">
      <w:bodyDiv w:val="1"/>
      <w:marLeft w:val="0"/>
      <w:marRight w:val="0"/>
      <w:marTop w:val="0"/>
      <w:marBottom w:val="0"/>
      <w:divBdr>
        <w:top w:val="none" w:sz="0" w:space="0" w:color="auto"/>
        <w:left w:val="none" w:sz="0" w:space="0" w:color="auto"/>
        <w:bottom w:val="none" w:sz="0" w:space="0" w:color="auto"/>
        <w:right w:val="none" w:sz="0" w:space="0" w:color="auto"/>
      </w:divBdr>
    </w:div>
    <w:div w:id="554312141">
      <w:bodyDiv w:val="1"/>
      <w:marLeft w:val="0"/>
      <w:marRight w:val="0"/>
      <w:marTop w:val="0"/>
      <w:marBottom w:val="0"/>
      <w:divBdr>
        <w:top w:val="none" w:sz="0" w:space="0" w:color="auto"/>
        <w:left w:val="none" w:sz="0" w:space="0" w:color="auto"/>
        <w:bottom w:val="none" w:sz="0" w:space="0" w:color="auto"/>
        <w:right w:val="none" w:sz="0" w:space="0" w:color="auto"/>
      </w:divBdr>
    </w:div>
    <w:div w:id="743573197">
      <w:bodyDiv w:val="1"/>
      <w:marLeft w:val="0"/>
      <w:marRight w:val="0"/>
      <w:marTop w:val="0"/>
      <w:marBottom w:val="0"/>
      <w:divBdr>
        <w:top w:val="none" w:sz="0" w:space="0" w:color="auto"/>
        <w:left w:val="none" w:sz="0" w:space="0" w:color="auto"/>
        <w:bottom w:val="none" w:sz="0" w:space="0" w:color="auto"/>
        <w:right w:val="none" w:sz="0" w:space="0" w:color="auto"/>
      </w:divBdr>
    </w:div>
    <w:div w:id="899172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3655</Words>
  <Characters>20834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dc:creator>
  <cp:lastModifiedBy>Administrator</cp:lastModifiedBy>
  <cp:revision>2</cp:revision>
  <dcterms:created xsi:type="dcterms:W3CDTF">2026-03-30T12:29:00Z</dcterms:created>
  <dcterms:modified xsi:type="dcterms:W3CDTF">2026-03-30T12:29:00Z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E2169EBF98024BDC88322DDBB993584B_12</vt:lpwstr>
  </property>
</Properties>
</file>